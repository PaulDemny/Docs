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1AE9" w:rsidRDefault="00D31AE9">
      <w:pPr>
        <w:rPr>
          <w:rFonts w:ascii="Arial" w:hAnsi="Arial" w:cs="Arial"/>
          <w:b/>
          <w:sz w:val="48"/>
          <w:szCs w:val="48"/>
        </w:rPr>
      </w:pPr>
    </w:p>
    <w:p w:rsidR="00D31AE9" w:rsidRDefault="00D31AE9">
      <w:pPr>
        <w:rPr>
          <w:rFonts w:ascii="Arial" w:hAnsi="Arial" w:cs="Arial"/>
          <w:b/>
          <w:sz w:val="48"/>
          <w:szCs w:val="48"/>
        </w:rPr>
      </w:pPr>
    </w:p>
    <w:p w:rsidR="00D31AE9" w:rsidRDefault="00D31AE9">
      <w:pPr>
        <w:rPr>
          <w:rFonts w:ascii="Arial" w:hAnsi="Arial" w:cs="Arial"/>
          <w:b/>
          <w:sz w:val="48"/>
          <w:szCs w:val="48"/>
        </w:rPr>
      </w:pPr>
    </w:p>
    <w:p w:rsidR="00D31AE9" w:rsidRDefault="00D31AE9">
      <w:pPr>
        <w:rPr>
          <w:rFonts w:ascii="Arial" w:hAnsi="Arial" w:cs="Arial"/>
          <w:b/>
          <w:sz w:val="48"/>
          <w:szCs w:val="48"/>
        </w:rPr>
      </w:pPr>
    </w:p>
    <w:p w:rsidR="00221014" w:rsidRDefault="00221014">
      <w:pPr>
        <w:rPr>
          <w:rFonts w:ascii="Arial" w:hAnsi="Arial" w:cs="Arial"/>
          <w:b/>
          <w:sz w:val="48"/>
          <w:szCs w:val="48"/>
        </w:rPr>
      </w:pPr>
    </w:p>
    <w:p w:rsidR="00221014" w:rsidRDefault="00221014">
      <w:pPr>
        <w:rPr>
          <w:rFonts w:ascii="Arial" w:hAnsi="Arial" w:cs="Arial"/>
          <w:b/>
          <w:sz w:val="48"/>
          <w:szCs w:val="48"/>
        </w:rPr>
      </w:pPr>
    </w:p>
    <w:p w:rsidR="008B1FD0" w:rsidRDefault="007B0AB3" w:rsidP="008B1FD0">
      <w:pPr>
        <w:spacing w:before="10"/>
        <w:rPr>
          <w:rFonts w:ascii="Arial" w:hAnsi="Arial" w:cs="Arial"/>
          <w:b/>
          <w:sz w:val="48"/>
          <w:szCs w:val="48"/>
        </w:rPr>
      </w:pPr>
      <w:r>
        <w:rPr>
          <w:rFonts w:ascii="Arial" w:hAnsi="Arial" w:cs="Arial"/>
          <w:noProof/>
          <w:lang w:eastAsia="de-DE"/>
        </w:rPr>
        <mc:AlternateContent>
          <mc:Choice Requires="wps">
            <w:drawing>
              <wp:anchor distT="0" distB="0" distL="114300" distR="114300" simplePos="0" relativeHeight="251680768" behindDoc="0" locked="0" layoutInCell="1" allowOverlap="1" wp14:anchorId="61ECD6D0" wp14:editId="55F9C772">
                <wp:simplePos x="0" y="0"/>
                <wp:positionH relativeFrom="leftMargin">
                  <wp:posOffset>-182880</wp:posOffset>
                </wp:positionH>
                <wp:positionV relativeFrom="paragraph">
                  <wp:posOffset>536575</wp:posOffset>
                </wp:positionV>
                <wp:extent cx="925195" cy="213360"/>
                <wp:effectExtent l="0" t="0" r="27305" b="15240"/>
                <wp:wrapNone/>
                <wp:docPr id="4" name="Rechtec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195" cy="213360"/>
                        </a:xfrm>
                        <a:prstGeom prst="rect">
                          <a:avLst/>
                        </a:prstGeom>
                        <a:solidFill>
                          <a:schemeClr val="accent1">
                            <a:lumMod val="50000"/>
                          </a:schemeClr>
                        </a:solidFill>
                        <a:ln w="9525">
                          <a:solidFill>
                            <a:schemeClr val="accent1">
                              <a:lumMod val="5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77BC13" id="Rechteck 4" o:spid="_x0000_s1026" style="position:absolute;margin-left:-14.4pt;margin-top:42.25pt;width:72.85pt;height:16.8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" fillcolor="#1f4d78 [1604]" strokecolor="#1f4d78 [1604]">
                <w10:wrap anchorx="margin"/>
              </v:rect>
            </w:pict>
          </mc:Fallback>
        </mc:AlternateContent>
      </w:r>
    </w:p>
    <w:p w:rsidR="00D31AE9" w:rsidRDefault="007B0AB3" w:rsidP="008B1FD0">
      <w:pPr>
        <w:rPr>
          <w:rFonts w:ascii="Arial" w:hAnsi="Arial" w:cs="Arial"/>
          <w:b/>
          <w:sz w:val="48"/>
          <w:szCs w:val="48"/>
        </w:rPr>
      </w:pPr>
      <w:r w:rsidRPr="00ED45D1">
        <w:rPr>
          <w:rFonts w:ascii="Arial" w:hAnsi="Arial" w:cs="Arial"/>
          <w:noProof/>
          <w:color w:val="1F4E79" w:themeColor="accent1" w:themeShade="80"/>
          <w:lang w:eastAsia="de-DE"/>
        </w:rPr>
        <mc:AlternateContent>
          <mc:Choice Requires="wps">
            <w:drawing>
              <wp:anchor distT="0" distB="0" distL="114300" distR="114300" simplePos="0" relativeHeight="251682816" behindDoc="0" locked="0" layoutInCell="1" allowOverlap="1" wp14:anchorId="6C686C32" wp14:editId="7D0BA622">
                <wp:simplePos x="0" y="0"/>
                <wp:positionH relativeFrom="leftMargin">
                  <wp:posOffset>2722245</wp:posOffset>
                </wp:positionH>
                <wp:positionV relativeFrom="paragraph">
                  <wp:posOffset>56515</wp:posOffset>
                </wp:positionV>
                <wp:extent cx="3913200" cy="212400"/>
                <wp:effectExtent l="0" t="0" r="11430" b="16510"/>
                <wp:wrapNone/>
                <wp:docPr id="6"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3200" cy="212400"/>
                        </a:xfrm>
                        <a:prstGeom prst="rect">
                          <a:avLst/>
                        </a:prstGeom>
                        <a:solidFill>
                          <a:schemeClr val="accent1">
                            <a:lumMod val="50000"/>
                          </a:schemeClr>
                        </a:solidFill>
                        <a:ln w="9525">
                          <a:solidFill>
                            <a:schemeClr val="accent1">
                              <a:lumMod val="5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79E3E8" id="Rechteck 6" o:spid="_x0000_s1026" style="position:absolute;margin-left:214.35pt;margin-top:4.45pt;width:308.15pt;height:16.7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" fillcolor="#1f4d78 [1604]" strokecolor="#1f4d78 [1604]">
                <w10:wrap anchorx="margin"/>
              </v:rect>
            </w:pict>
          </mc:Fallback>
        </mc:AlternateContent>
      </w:r>
      <w:r w:rsidR="00D31AE9" w:rsidRPr="00ED45D1">
        <w:rPr>
          <w:rFonts w:ascii="Arial" w:hAnsi="Arial" w:cs="Arial"/>
          <w:b/>
          <w:color w:val="1F4E79" w:themeColor="accent1" w:themeShade="80"/>
          <w:sz w:val="48"/>
          <w:szCs w:val="48"/>
        </w:rPr>
        <w:t>B</w:t>
      </w:r>
      <w:r w:rsidR="00F07F49" w:rsidRPr="00ED45D1">
        <w:rPr>
          <w:rFonts w:ascii="Arial" w:hAnsi="Arial" w:cs="Arial"/>
          <w:b/>
          <w:color w:val="1F4E79" w:themeColor="accent1" w:themeShade="80"/>
          <w:sz w:val="48"/>
          <w:szCs w:val="48"/>
        </w:rPr>
        <w:t>ewerbung</w:t>
      </w:r>
    </w:p>
    <w:p w:rsidR="007B0AB3" w:rsidRDefault="004C503C" w:rsidP="004C503C">
      <w:pPr>
        <w:jc w:val="right"/>
        <w:rPr>
          <w:rFonts w:ascii="Arial" w:hAnsi="Arial" w:cs="Arial"/>
          <w:i/>
          <w:sz w:val="28"/>
          <w:szCs w:val="28"/>
        </w:rPr>
      </w:pPr>
      <w:r>
        <w:rPr>
          <w:rFonts w:ascii="Arial" w:hAnsi="Arial" w:cs="Arial"/>
          <w:i/>
          <w:noProof/>
          <w:sz w:val="28"/>
          <w:szCs w:val="28"/>
          <w:lang w:eastAsia="de-DE"/>
        </w:rPr>
        <w:drawing>
          <wp:anchor distT="0" distB="0" distL="114300" distR="114300" simplePos="0" relativeHeight="251702272" behindDoc="0" locked="0" layoutInCell="1" allowOverlap="1" wp14:anchorId="7D3A3CA4" wp14:editId="3E355E95">
            <wp:simplePos x="0" y="0"/>
            <wp:positionH relativeFrom="column">
              <wp:posOffset>3109595</wp:posOffset>
            </wp:positionH>
            <wp:positionV relativeFrom="paragraph">
              <wp:posOffset>7620</wp:posOffset>
            </wp:positionV>
            <wp:extent cx="2657475" cy="3386455"/>
            <wp:effectExtent l="0" t="0" r="9525" b="4445"/>
            <wp:wrapThrough wrapText="bothSides">
              <wp:wrapPolygon edited="0">
                <wp:start x="0" y="0"/>
                <wp:lineTo x="0" y="21507"/>
                <wp:lineTo x="21523" y="21507"/>
                <wp:lineTo x="21523"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7475" cy="3386455"/>
                    </a:xfrm>
                    <a:prstGeom prst="rect">
                      <a:avLst/>
                    </a:prstGeom>
                    <a:noFill/>
                  </pic:spPr>
                </pic:pic>
              </a:graphicData>
            </a:graphic>
            <wp14:sizeRelH relativeFrom="margin">
              <wp14:pctWidth>0</wp14:pctWidth>
            </wp14:sizeRelH>
            <wp14:sizeRelV relativeFrom="margin">
              <wp14:pctHeight>0</wp14:pctHeight>
            </wp14:sizeRelV>
          </wp:anchor>
        </w:drawing>
      </w:r>
      <w:r w:rsidR="007B0AB3" w:rsidRPr="00E04436">
        <w:rPr>
          <w:rFonts w:ascii="Arial" w:hAnsi="Arial" w:cs="Arial"/>
          <w:noProof/>
          <w:color w:val="5A8A26"/>
          <w:lang w:eastAsia="de-DE"/>
        </w:rPr>
        <mc:AlternateContent>
          <mc:Choice Requires="wps">
            <w:drawing>
              <wp:anchor distT="0" distB="0" distL="114300" distR="114300" simplePos="0" relativeHeight="251661312" behindDoc="0" locked="0" layoutInCell="1" allowOverlap="1" wp14:anchorId="6AF8FAFE" wp14:editId="6CC1E193">
                <wp:simplePos x="0" y="0"/>
                <wp:positionH relativeFrom="margin">
                  <wp:align>right</wp:align>
                </wp:positionH>
                <wp:positionV relativeFrom="paragraph">
                  <wp:posOffset>143510</wp:posOffset>
                </wp:positionV>
                <wp:extent cx="2591435" cy="2819400"/>
                <wp:effectExtent l="0" t="0" r="18415" b="19050"/>
                <wp:wrapNone/>
                <wp:docPr id="1" name="Rechteck 1"/>
                <wp:cNvGraphicFramePr/>
                <a:graphic xmlns:a="http://schemas.openxmlformats.org/drawingml/2006/main">
                  <a:graphicData uri="http://schemas.microsoft.com/office/word/2010/wordprocessingShape">
                    <wps:wsp>
                      <wps:cNvSpPr/>
                      <wps:spPr>
                        <a:xfrm>
                          <a:off x="0" y="0"/>
                          <a:ext cx="2591435" cy="28194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4247D" id="Rechteck 1" o:spid="_x0000_s1026" style="position:absolute;margin-left:152.85pt;margin-top:11.3pt;width:204.05pt;height:2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" fillcolor="#bfbfbf [2412]" strokecolor="black [3213]" strokeweight="1pt">
                <w10:wrap anchorx="margin"/>
              </v:rect>
            </w:pict>
          </mc:Fallback>
        </mc:AlternateContent>
      </w:r>
    </w:p>
    <w:p w:rsidR="00D31AE9" w:rsidRPr="00221014" w:rsidRDefault="00AE4162">
      <w:pPr>
        <w:rPr>
          <w:rFonts w:ascii="Arial" w:hAnsi="Arial" w:cs="Arial"/>
          <w:i/>
          <w:sz w:val="28"/>
          <w:szCs w:val="28"/>
        </w:rPr>
      </w:pPr>
      <w:r>
        <w:rPr>
          <w:rFonts w:ascii="Arial" w:hAnsi="Arial" w:cs="Arial"/>
          <w:i/>
          <w:sz w:val="28"/>
          <w:szCs w:val="28"/>
        </w:rPr>
        <w:t xml:space="preserve">als </w:t>
      </w:r>
      <w:r w:rsidR="0058703C">
        <w:rPr>
          <w:rFonts w:ascii="Arial" w:hAnsi="Arial" w:cs="Arial"/>
          <w:i/>
          <w:sz w:val="28"/>
          <w:szCs w:val="28"/>
        </w:rPr>
        <w:t>Entwickler für Software-Entwicklungs-Tools</w:t>
      </w:r>
    </w:p>
    <w:p w:rsidR="00221014" w:rsidRPr="00221014" w:rsidRDefault="00D31AE9">
      <w:pPr>
        <w:rPr>
          <w:rFonts w:ascii="Arial" w:hAnsi="Arial" w:cs="Arial"/>
          <w:i/>
          <w:sz w:val="28"/>
          <w:szCs w:val="28"/>
        </w:rPr>
      </w:pPr>
      <w:r w:rsidRPr="00221014">
        <w:rPr>
          <w:rFonts w:ascii="Arial" w:hAnsi="Arial" w:cs="Arial"/>
          <w:i/>
          <w:sz w:val="28"/>
          <w:szCs w:val="28"/>
        </w:rPr>
        <w:t>bei</w:t>
      </w:r>
      <w:r w:rsidR="00221014" w:rsidRPr="00221014">
        <w:rPr>
          <w:rFonts w:ascii="Arial" w:hAnsi="Arial" w:cs="Arial"/>
          <w:i/>
          <w:sz w:val="28"/>
          <w:szCs w:val="28"/>
        </w:rPr>
        <w:t xml:space="preserve"> </w:t>
      </w:r>
      <w:r w:rsidR="00BA1B7F">
        <w:rPr>
          <w:rFonts w:ascii="Arial" w:hAnsi="Arial" w:cs="Arial"/>
          <w:i/>
          <w:sz w:val="28"/>
          <w:szCs w:val="28"/>
        </w:rPr>
        <w:t>Bosch Rexroth</w:t>
      </w:r>
    </w:p>
    <w:p w:rsidR="00221014" w:rsidRPr="00221014" w:rsidRDefault="00221014">
      <w:pPr>
        <w:rPr>
          <w:rFonts w:ascii="Arial" w:hAnsi="Arial" w:cs="Arial"/>
          <w:sz w:val="24"/>
          <w:szCs w:val="24"/>
        </w:rPr>
      </w:pPr>
    </w:p>
    <w:p w:rsidR="00A43E49" w:rsidRDefault="00A43E49" w:rsidP="00221014">
      <w:pPr>
        <w:spacing w:line="240" w:lineRule="auto"/>
        <w:rPr>
          <w:rFonts w:ascii="Arial" w:hAnsi="Arial" w:cs="Arial"/>
        </w:rPr>
      </w:pPr>
      <w:r>
        <w:rPr>
          <w:rFonts w:ascii="Arial" w:hAnsi="Arial" w:cs="Arial"/>
        </w:rPr>
        <w:t xml:space="preserve">Paul </w:t>
      </w:r>
      <w:proofErr w:type="spellStart"/>
      <w:r>
        <w:rPr>
          <w:rFonts w:ascii="Arial" w:hAnsi="Arial" w:cs="Arial"/>
        </w:rPr>
        <w:t>Demný</w:t>
      </w:r>
      <w:proofErr w:type="spellEnd"/>
    </w:p>
    <w:p w:rsidR="00221014" w:rsidRPr="00221014" w:rsidRDefault="0058703C" w:rsidP="00221014">
      <w:pPr>
        <w:spacing w:line="240" w:lineRule="auto"/>
        <w:rPr>
          <w:rFonts w:ascii="Arial" w:hAnsi="Arial" w:cs="Arial"/>
        </w:rPr>
      </w:pPr>
      <w:r>
        <w:rPr>
          <w:rFonts w:ascii="Arial" w:hAnsi="Arial" w:cs="Arial"/>
        </w:rPr>
        <w:t xml:space="preserve">Beim </w:t>
      </w:r>
      <w:proofErr w:type="spellStart"/>
      <w:r>
        <w:rPr>
          <w:rFonts w:ascii="Arial" w:hAnsi="Arial" w:cs="Arial"/>
        </w:rPr>
        <w:t>Türmle</w:t>
      </w:r>
      <w:proofErr w:type="spellEnd"/>
      <w:r>
        <w:rPr>
          <w:rFonts w:ascii="Arial" w:hAnsi="Arial" w:cs="Arial"/>
        </w:rPr>
        <w:t xml:space="preserve"> 24</w:t>
      </w:r>
    </w:p>
    <w:p w:rsidR="00221014" w:rsidRPr="00221014" w:rsidRDefault="00A43E49" w:rsidP="00221014">
      <w:pPr>
        <w:spacing w:line="240" w:lineRule="auto"/>
        <w:rPr>
          <w:rFonts w:ascii="Arial" w:hAnsi="Arial" w:cs="Arial"/>
        </w:rPr>
      </w:pPr>
      <w:r>
        <w:rPr>
          <w:rFonts w:ascii="Arial" w:hAnsi="Arial" w:cs="Arial"/>
        </w:rPr>
        <w:t>89075 Ulm</w:t>
      </w:r>
    </w:p>
    <w:p w:rsidR="00221014" w:rsidRPr="00221014" w:rsidRDefault="00221014" w:rsidP="00221014">
      <w:pPr>
        <w:rPr>
          <w:rFonts w:ascii="Arial" w:hAnsi="Arial" w:cs="Arial"/>
          <w:sz w:val="24"/>
          <w:szCs w:val="24"/>
        </w:rPr>
      </w:pPr>
    </w:p>
    <w:p w:rsidR="00221014" w:rsidRPr="00221014" w:rsidRDefault="00A43E49" w:rsidP="00221014">
      <w:pPr>
        <w:spacing w:line="240" w:lineRule="auto"/>
        <w:rPr>
          <w:rFonts w:ascii="Arial" w:hAnsi="Arial" w:cs="Arial"/>
        </w:rPr>
      </w:pPr>
      <w:r>
        <w:rPr>
          <w:rFonts w:ascii="Arial" w:hAnsi="Arial" w:cs="Arial"/>
        </w:rPr>
        <w:t>Telefon: 0157/52558354</w:t>
      </w:r>
    </w:p>
    <w:p w:rsidR="00C41770" w:rsidRDefault="00221014" w:rsidP="00221014">
      <w:pPr>
        <w:spacing w:line="240" w:lineRule="auto"/>
        <w:rPr>
          <w:rFonts w:ascii="Arial" w:hAnsi="Arial" w:cs="Arial"/>
        </w:rPr>
      </w:pPr>
      <w:r>
        <w:rPr>
          <w:rFonts w:ascii="Arial" w:hAnsi="Arial" w:cs="Arial"/>
        </w:rPr>
        <w:t xml:space="preserve">E-Mail: </w:t>
      </w:r>
      <w:r w:rsidR="0058703C">
        <w:rPr>
          <w:rFonts w:ascii="Arial" w:hAnsi="Arial" w:cs="Arial"/>
        </w:rPr>
        <w:t>Paul.Demny@gmx.de</w:t>
      </w:r>
    </w:p>
    <w:p w:rsidR="00C41770" w:rsidRDefault="00C41770">
      <w:pPr>
        <w:rPr>
          <w:rFonts w:ascii="Arial" w:hAnsi="Arial" w:cs="Arial"/>
        </w:rPr>
      </w:pPr>
      <w:r>
        <w:rPr>
          <w:rFonts w:ascii="Arial" w:hAnsi="Arial" w:cs="Arial"/>
        </w:rPr>
        <w:br w:type="page"/>
      </w:r>
    </w:p>
    <w:p w:rsidR="001B4716" w:rsidRDefault="001B4716" w:rsidP="00C110C0">
      <w:pPr>
        <w:spacing w:after="0" w:line="240" w:lineRule="auto"/>
        <w:rPr>
          <w:rFonts w:ascii="Arial" w:hAnsi="Arial" w:cs="Arial"/>
          <w:b/>
        </w:rPr>
      </w:pPr>
    </w:p>
    <w:p w:rsidR="00F1036C" w:rsidRDefault="00F1036C" w:rsidP="00645FA2">
      <w:pPr>
        <w:spacing w:after="0" w:line="240" w:lineRule="auto"/>
        <w:rPr>
          <w:rFonts w:ascii="Arial" w:hAnsi="Arial" w:cs="Arial"/>
          <w:b/>
        </w:rPr>
      </w:pPr>
    </w:p>
    <w:p w:rsidR="00F1036C" w:rsidRDefault="00F1036C" w:rsidP="00645FA2">
      <w:pPr>
        <w:spacing w:after="0" w:line="240" w:lineRule="auto"/>
        <w:rPr>
          <w:rFonts w:ascii="Arial" w:hAnsi="Arial" w:cs="Arial"/>
          <w:b/>
        </w:rPr>
      </w:pPr>
    </w:p>
    <w:p w:rsidR="00645FA2" w:rsidRPr="00645FA2" w:rsidRDefault="00BA1B7F" w:rsidP="00645FA2">
      <w:pPr>
        <w:spacing w:after="0" w:line="240" w:lineRule="auto"/>
        <w:rPr>
          <w:rFonts w:ascii="Arial" w:hAnsi="Arial" w:cs="Arial"/>
          <w:b/>
        </w:rPr>
      </w:pPr>
      <w:r>
        <w:rPr>
          <w:rFonts w:ascii="Arial" w:hAnsi="Arial" w:cs="Arial"/>
          <w:b/>
        </w:rPr>
        <w:t>Bosch Rexroth</w:t>
      </w:r>
    </w:p>
    <w:p w:rsidR="00645FA2" w:rsidRPr="00645FA2" w:rsidRDefault="0058703C" w:rsidP="00645FA2">
      <w:pPr>
        <w:spacing w:after="0" w:line="240" w:lineRule="auto"/>
        <w:rPr>
          <w:rFonts w:ascii="Arial" w:hAnsi="Arial" w:cs="Arial"/>
          <w:b/>
        </w:rPr>
      </w:pPr>
      <w:r>
        <w:rPr>
          <w:rFonts w:ascii="Arial" w:hAnsi="Arial" w:cs="Arial"/>
          <w:b/>
        </w:rPr>
        <w:t>Herr Oliver Eckert</w:t>
      </w:r>
    </w:p>
    <w:p w:rsidR="00645FA2" w:rsidRPr="00645FA2" w:rsidRDefault="00BA1B7F" w:rsidP="00645FA2">
      <w:pPr>
        <w:spacing w:after="0" w:line="240" w:lineRule="auto"/>
        <w:rPr>
          <w:rFonts w:ascii="Arial" w:hAnsi="Arial" w:cs="Arial"/>
          <w:b/>
        </w:rPr>
      </w:pPr>
      <w:proofErr w:type="spellStart"/>
      <w:r>
        <w:rPr>
          <w:rFonts w:ascii="Arial" w:hAnsi="Arial" w:cs="Arial"/>
          <w:b/>
        </w:rPr>
        <w:t>Glockeraustraße</w:t>
      </w:r>
      <w:proofErr w:type="spellEnd"/>
      <w:r>
        <w:rPr>
          <w:rFonts w:ascii="Arial" w:hAnsi="Arial" w:cs="Arial"/>
          <w:b/>
        </w:rPr>
        <w:t xml:space="preserve"> 2</w:t>
      </w:r>
    </w:p>
    <w:p w:rsidR="00645FA2" w:rsidRDefault="00BA1B7F" w:rsidP="00645FA2">
      <w:pPr>
        <w:spacing w:line="240" w:lineRule="auto"/>
        <w:rPr>
          <w:rFonts w:ascii="Arial" w:hAnsi="Arial" w:cs="Arial"/>
          <w:b/>
        </w:rPr>
      </w:pPr>
      <w:r>
        <w:rPr>
          <w:rFonts w:ascii="Arial" w:hAnsi="Arial" w:cs="Arial"/>
          <w:b/>
        </w:rPr>
        <w:t>89275 Elchingen</w:t>
      </w:r>
    </w:p>
    <w:p w:rsidR="00645FA2" w:rsidRDefault="00645FA2" w:rsidP="00645FA2">
      <w:pPr>
        <w:spacing w:line="240" w:lineRule="auto"/>
        <w:rPr>
          <w:rFonts w:ascii="Arial" w:hAnsi="Arial" w:cs="Arial"/>
          <w:b/>
        </w:rPr>
      </w:pPr>
    </w:p>
    <w:p w:rsidR="00645FA2" w:rsidRDefault="00214C9B" w:rsidP="00214C9B">
      <w:pPr>
        <w:spacing w:line="240" w:lineRule="auto"/>
        <w:rPr>
          <w:rFonts w:ascii="Arial" w:hAnsi="Arial" w:cs="Arial"/>
        </w:rPr>
      </w:pPr>
      <w:r>
        <w:rPr>
          <w:rFonts w:ascii="Arial" w:hAnsi="Arial" w:cs="Arial"/>
        </w:rPr>
        <w:t xml:space="preserve">                     </w:t>
      </w:r>
      <w:r w:rsidR="00EE381C">
        <w:rPr>
          <w:rFonts w:ascii="Arial" w:hAnsi="Arial" w:cs="Arial"/>
        </w:rPr>
        <w:t xml:space="preserve">   </w:t>
      </w:r>
      <w:r w:rsidR="00EE381C">
        <w:rPr>
          <w:rFonts w:ascii="Arial" w:hAnsi="Arial" w:cs="Arial"/>
        </w:rPr>
        <w:tab/>
      </w:r>
      <w:r w:rsidR="00EE381C">
        <w:rPr>
          <w:rFonts w:ascii="Arial" w:hAnsi="Arial" w:cs="Arial"/>
        </w:rPr>
        <w:tab/>
      </w:r>
      <w:r w:rsidR="00EE381C">
        <w:rPr>
          <w:rFonts w:ascii="Arial" w:hAnsi="Arial" w:cs="Arial"/>
        </w:rPr>
        <w:tab/>
      </w:r>
      <w:r w:rsidR="00EE381C">
        <w:rPr>
          <w:rFonts w:ascii="Arial" w:hAnsi="Arial" w:cs="Arial"/>
        </w:rPr>
        <w:tab/>
      </w:r>
      <w:r w:rsidR="00EE381C">
        <w:rPr>
          <w:rFonts w:ascii="Arial" w:hAnsi="Arial" w:cs="Arial"/>
        </w:rPr>
        <w:tab/>
      </w:r>
      <w:r w:rsidR="00EE381C">
        <w:rPr>
          <w:rFonts w:ascii="Arial" w:hAnsi="Arial" w:cs="Arial"/>
        </w:rPr>
        <w:tab/>
      </w:r>
      <w:r w:rsidR="00EE381C">
        <w:rPr>
          <w:rFonts w:ascii="Arial" w:hAnsi="Arial" w:cs="Arial"/>
        </w:rPr>
        <w:tab/>
        <w:t xml:space="preserve">                          </w:t>
      </w:r>
      <w:r w:rsidR="0058703C">
        <w:rPr>
          <w:rFonts w:ascii="Arial" w:hAnsi="Arial" w:cs="Arial"/>
        </w:rPr>
        <w:t>0</w:t>
      </w:r>
      <w:r w:rsidR="00016555">
        <w:rPr>
          <w:rFonts w:ascii="Arial" w:hAnsi="Arial" w:cs="Arial"/>
        </w:rPr>
        <w:t>2</w:t>
      </w:r>
      <w:r w:rsidR="00FF1333">
        <w:rPr>
          <w:rFonts w:ascii="Arial" w:hAnsi="Arial" w:cs="Arial"/>
        </w:rPr>
        <w:t>.0</w:t>
      </w:r>
      <w:r w:rsidR="0058703C">
        <w:rPr>
          <w:rFonts w:ascii="Arial" w:hAnsi="Arial" w:cs="Arial"/>
        </w:rPr>
        <w:t>3</w:t>
      </w:r>
      <w:r w:rsidR="00AE4162">
        <w:rPr>
          <w:rFonts w:ascii="Arial" w:hAnsi="Arial" w:cs="Arial"/>
        </w:rPr>
        <w:t>.201</w:t>
      </w:r>
      <w:r w:rsidR="0058703C">
        <w:rPr>
          <w:rFonts w:ascii="Arial" w:hAnsi="Arial" w:cs="Arial"/>
        </w:rPr>
        <w:t>8</w:t>
      </w:r>
    </w:p>
    <w:p w:rsidR="00712CAF" w:rsidRDefault="007A737B" w:rsidP="00645FA2">
      <w:pPr>
        <w:spacing w:line="240" w:lineRule="auto"/>
        <w:rPr>
          <w:rFonts w:ascii="Arial" w:hAnsi="Arial" w:cs="Arial"/>
        </w:rPr>
      </w:pPr>
      <w:r>
        <w:rPr>
          <w:rFonts w:ascii="Arial" w:hAnsi="Arial" w:cs="Arial"/>
          <w:noProof/>
          <w:lang w:eastAsia="de-DE"/>
        </w:rPr>
        <mc:AlternateContent>
          <mc:Choice Requires="wps">
            <w:drawing>
              <wp:anchor distT="0" distB="0" distL="114300" distR="114300" simplePos="0" relativeHeight="251664384" behindDoc="0" locked="0" layoutInCell="1" allowOverlap="1" wp14:anchorId="640734B2" wp14:editId="037D887A">
                <wp:simplePos x="0" y="0"/>
                <wp:positionH relativeFrom="leftMargin">
                  <wp:posOffset>-182245</wp:posOffset>
                </wp:positionH>
                <wp:positionV relativeFrom="paragraph">
                  <wp:posOffset>276543</wp:posOffset>
                </wp:positionV>
                <wp:extent cx="925200" cy="126000"/>
                <wp:effectExtent l="0" t="0" r="27305" b="26670"/>
                <wp:wrapNone/>
                <wp:docPr id="7" name="Rechteck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200" cy="126000"/>
                        </a:xfrm>
                        <a:prstGeom prst="rect">
                          <a:avLst/>
                        </a:prstGeom>
                        <a:solidFill>
                          <a:schemeClr val="accent1">
                            <a:lumMod val="50000"/>
                          </a:schemeClr>
                        </a:solidFill>
                        <a:ln w="9525">
                          <a:solidFill>
                            <a:schemeClr val="accent1">
                              <a:lumMod val="5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490792" id="Rechteck 7" o:spid="_x0000_s1026" style="position:absolute;margin-left:-14.35pt;margin-top:21.8pt;width:72.85pt;height:9.9pt;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" fillcolor="#1f4d78 [1604]" strokecolor="#1f4d78 [1604]">
                <w10:wrap anchorx="margin"/>
              </v:rect>
            </w:pict>
          </mc:Fallback>
        </mc:AlternateContent>
      </w:r>
    </w:p>
    <w:p w:rsidR="00712CAF" w:rsidRPr="007A737B" w:rsidRDefault="007B0AB3" w:rsidP="00E268F8">
      <w:pPr>
        <w:spacing w:after="0" w:line="240" w:lineRule="auto"/>
        <w:jc w:val="both"/>
        <w:rPr>
          <w:rFonts w:ascii="Arial" w:hAnsi="Arial" w:cs="Arial"/>
          <w:b/>
        </w:rPr>
      </w:pPr>
      <w:r>
        <w:rPr>
          <w:rFonts w:ascii="Arial" w:hAnsi="Arial" w:cs="Arial"/>
          <w:noProof/>
          <w:lang w:eastAsia="de-DE"/>
        </w:rPr>
        <mc:AlternateContent>
          <mc:Choice Requires="wps">
            <w:drawing>
              <wp:anchor distT="0" distB="0" distL="114300" distR="114300" simplePos="0" relativeHeight="251684864" behindDoc="0" locked="0" layoutInCell="1" allowOverlap="1" wp14:anchorId="5E65693A" wp14:editId="7382C3B0">
                <wp:simplePos x="0" y="0"/>
                <wp:positionH relativeFrom="margin">
                  <wp:posOffset>4015105</wp:posOffset>
                </wp:positionH>
                <wp:positionV relativeFrom="paragraph">
                  <wp:posOffset>20955</wp:posOffset>
                </wp:positionV>
                <wp:extent cx="1722120" cy="133350"/>
                <wp:effectExtent l="0" t="0" r="11430" b="19050"/>
                <wp:wrapNone/>
                <wp:docPr id="10" name="Rechteck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2120" cy="133350"/>
                        </a:xfrm>
                        <a:prstGeom prst="rect">
                          <a:avLst/>
                        </a:prstGeom>
                        <a:solidFill>
                          <a:schemeClr val="accent1">
                            <a:lumMod val="50000"/>
                          </a:schemeClr>
                        </a:solidFill>
                        <a:ln w="9525">
                          <a:solidFill>
                            <a:schemeClr val="accent1">
                              <a:lumMod val="5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B81A94" id="Rechteck 10" o:spid="_x0000_s1026" style="position:absolute;margin-left:316.15pt;margin-top:1.65pt;width:135.6pt;height:10.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" fillcolor="#1f4d78 [1604]" strokecolor="#1f4d78 [1604]">
                <w10:wrap anchorx="margin"/>
              </v:rect>
            </w:pict>
          </mc:Fallback>
        </mc:AlternateContent>
      </w:r>
      <w:r w:rsidR="00712CAF" w:rsidRPr="007A737B">
        <w:rPr>
          <w:rFonts w:ascii="Arial" w:hAnsi="Arial" w:cs="Arial"/>
          <w:b/>
        </w:rPr>
        <w:t>B</w:t>
      </w:r>
      <w:r w:rsidR="00F07F49" w:rsidRPr="007A737B">
        <w:rPr>
          <w:rFonts w:ascii="Arial" w:hAnsi="Arial" w:cs="Arial"/>
          <w:b/>
        </w:rPr>
        <w:t>ewerbung als</w:t>
      </w:r>
      <w:r w:rsidR="00712CAF" w:rsidRPr="007A737B">
        <w:rPr>
          <w:rFonts w:ascii="Arial" w:hAnsi="Arial" w:cs="Arial"/>
          <w:b/>
        </w:rPr>
        <w:t xml:space="preserve"> </w:t>
      </w:r>
      <w:r w:rsidR="00326E56">
        <w:rPr>
          <w:rFonts w:ascii="Arial" w:hAnsi="Arial" w:cs="Arial"/>
          <w:b/>
        </w:rPr>
        <w:t>Entwickler für Software-Entwicklungs-Tools</w:t>
      </w:r>
    </w:p>
    <w:p w:rsidR="00712CAF" w:rsidRDefault="00712CAF" w:rsidP="00712CAF">
      <w:pPr>
        <w:spacing w:after="0" w:line="240" w:lineRule="auto"/>
        <w:rPr>
          <w:rFonts w:ascii="Arial" w:hAnsi="Arial" w:cs="Arial"/>
          <w:b/>
        </w:rPr>
      </w:pPr>
    </w:p>
    <w:p w:rsidR="00712CAF" w:rsidRDefault="00214C9B" w:rsidP="00712CAF">
      <w:pPr>
        <w:spacing w:after="0" w:line="240" w:lineRule="auto"/>
        <w:jc w:val="both"/>
        <w:rPr>
          <w:rFonts w:ascii="Arial" w:hAnsi="Arial" w:cs="Arial"/>
        </w:rPr>
      </w:pPr>
      <w:r>
        <w:rPr>
          <w:rFonts w:ascii="Arial" w:hAnsi="Arial" w:cs="Arial"/>
        </w:rPr>
        <w:t>Sehr geehrte</w:t>
      </w:r>
      <w:r w:rsidR="00757EB0">
        <w:rPr>
          <w:rFonts w:ascii="Arial" w:hAnsi="Arial" w:cs="Arial"/>
        </w:rPr>
        <w:t>r Herr Eckert</w:t>
      </w:r>
      <w:r w:rsidR="00BA1B7F">
        <w:rPr>
          <w:rFonts w:ascii="Arial" w:hAnsi="Arial" w:cs="Arial"/>
        </w:rPr>
        <w:t>.</w:t>
      </w:r>
    </w:p>
    <w:p w:rsidR="00712CAF" w:rsidRDefault="00712CAF" w:rsidP="00712CAF">
      <w:pPr>
        <w:spacing w:after="0" w:line="240" w:lineRule="auto"/>
        <w:jc w:val="both"/>
        <w:rPr>
          <w:rFonts w:ascii="Arial" w:hAnsi="Arial" w:cs="Arial"/>
        </w:rPr>
      </w:pPr>
    </w:p>
    <w:p w:rsidR="0025411A" w:rsidRDefault="0025411A" w:rsidP="00712CAF">
      <w:pPr>
        <w:spacing w:after="0" w:line="240" w:lineRule="auto"/>
        <w:jc w:val="both"/>
        <w:rPr>
          <w:rFonts w:ascii="Arial" w:hAnsi="Arial" w:cs="Arial"/>
        </w:rPr>
      </w:pPr>
      <w:r>
        <w:rPr>
          <w:rFonts w:ascii="Arial" w:hAnsi="Arial" w:cs="Arial"/>
        </w:rPr>
        <w:t xml:space="preserve">Seit Sommer 2016 arbeitete ich zuerst als Praktikant, dann als Werkstudent in der Abteilung Softwareentwicklung (EMF) von Bosch Rexroth am Standort Elchingen. Derzeit beginne ich meine Bachelorarbeit in der gleichen Abteilung und wurde von meinem Betreuer, Dr. Markus </w:t>
      </w:r>
      <w:proofErr w:type="spellStart"/>
      <w:r>
        <w:rPr>
          <w:rFonts w:ascii="Arial" w:hAnsi="Arial" w:cs="Arial"/>
        </w:rPr>
        <w:t>Stiegeler</w:t>
      </w:r>
      <w:proofErr w:type="spellEnd"/>
      <w:r>
        <w:rPr>
          <w:rFonts w:ascii="Arial" w:hAnsi="Arial" w:cs="Arial"/>
        </w:rPr>
        <w:t xml:space="preserve"> und dessen Gruppenleiter Dipl.-Ing. Leopold Grob auf die von Ihnen </w:t>
      </w:r>
      <w:r w:rsidR="00E572D5">
        <w:rPr>
          <w:rFonts w:ascii="Arial" w:hAnsi="Arial" w:cs="Arial"/>
        </w:rPr>
        <w:t>ausgeschriebene</w:t>
      </w:r>
      <w:r>
        <w:rPr>
          <w:rFonts w:ascii="Arial" w:hAnsi="Arial" w:cs="Arial"/>
        </w:rPr>
        <w:t xml:space="preserve"> Stelle aufmerksam gemacht. </w:t>
      </w:r>
    </w:p>
    <w:p w:rsidR="0025411A" w:rsidRDefault="0025411A" w:rsidP="00712CAF">
      <w:pPr>
        <w:spacing w:after="0" w:line="240" w:lineRule="auto"/>
        <w:jc w:val="both"/>
        <w:rPr>
          <w:rFonts w:ascii="Arial" w:hAnsi="Arial" w:cs="Arial"/>
        </w:rPr>
      </w:pPr>
    </w:p>
    <w:p w:rsidR="002772EB" w:rsidRDefault="0025411A" w:rsidP="00712CAF">
      <w:pPr>
        <w:spacing w:after="0" w:line="240" w:lineRule="auto"/>
        <w:jc w:val="both"/>
        <w:rPr>
          <w:rFonts w:ascii="Arial" w:hAnsi="Arial" w:cs="Arial"/>
        </w:rPr>
      </w:pPr>
      <w:r>
        <w:rPr>
          <w:rFonts w:ascii="Arial" w:hAnsi="Arial" w:cs="Arial"/>
        </w:rPr>
        <w:t xml:space="preserve">Im Zuge meines Studiums als Mechatroniker habe ich die Programmiersprachen C#, als auch C/C++ gelernt. </w:t>
      </w:r>
      <w:r w:rsidR="00E572D5">
        <w:rPr>
          <w:rFonts w:ascii="Arial" w:hAnsi="Arial" w:cs="Arial"/>
        </w:rPr>
        <w:t xml:space="preserve">Java und Python habe ich mir durch Selbststudium angeeignet. Meine Kenntnisse in Java habe ich durch meine Arbeit als Tutor für Softwareentwicklung erweitern können. In meinem Praktikum habe ich im Zuge der Mitentwicklung an der virtuellen </w:t>
      </w:r>
      <w:proofErr w:type="spellStart"/>
      <w:r w:rsidR="00E572D5">
        <w:rPr>
          <w:rFonts w:ascii="Arial" w:hAnsi="Arial" w:cs="Arial"/>
        </w:rPr>
        <w:t>Testbox</w:t>
      </w:r>
      <w:proofErr w:type="spellEnd"/>
      <w:r w:rsidR="00E572D5">
        <w:rPr>
          <w:rFonts w:ascii="Arial" w:hAnsi="Arial" w:cs="Arial"/>
        </w:rPr>
        <w:t xml:space="preserve"> die Programmiersprache CAPL gelernt, mich intensiv mit der DRC beschäftigt und meine Kenntnisse in Python vertieft. </w:t>
      </w:r>
    </w:p>
    <w:p w:rsidR="002772EB" w:rsidRDefault="00E572D5" w:rsidP="00712CAF">
      <w:pPr>
        <w:spacing w:after="0" w:line="240" w:lineRule="auto"/>
        <w:jc w:val="both"/>
        <w:rPr>
          <w:rFonts w:ascii="Arial" w:hAnsi="Arial" w:cs="Arial"/>
        </w:rPr>
      </w:pPr>
      <w:r>
        <w:rPr>
          <w:rFonts w:ascii="Arial" w:hAnsi="Arial" w:cs="Arial"/>
        </w:rPr>
        <w:t xml:space="preserve">Als Werkstudent war ich mit der Neuaufsetzung des </w:t>
      </w:r>
      <w:proofErr w:type="spellStart"/>
      <w:r>
        <w:rPr>
          <w:rFonts w:ascii="Arial" w:hAnsi="Arial" w:cs="Arial"/>
        </w:rPr>
        <w:t>CANdbaseEditor</w:t>
      </w:r>
      <w:proofErr w:type="spellEnd"/>
      <w:r>
        <w:rPr>
          <w:rFonts w:ascii="Arial" w:hAnsi="Arial" w:cs="Arial"/>
        </w:rPr>
        <w:t xml:space="preserve"> im Frontend und </w:t>
      </w:r>
      <w:proofErr w:type="gramStart"/>
      <w:r>
        <w:rPr>
          <w:rFonts w:ascii="Arial" w:hAnsi="Arial" w:cs="Arial"/>
        </w:rPr>
        <w:t>Backend</w:t>
      </w:r>
      <w:proofErr w:type="gramEnd"/>
      <w:r>
        <w:rPr>
          <w:rFonts w:ascii="Arial" w:hAnsi="Arial" w:cs="Arial"/>
        </w:rPr>
        <w:t xml:space="preserve"> betraut, welche hauptsächlich aus Ma</w:t>
      </w:r>
      <w:r w:rsidR="002772EB">
        <w:rPr>
          <w:rFonts w:ascii="Arial" w:hAnsi="Arial" w:cs="Arial"/>
        </w:rPr>
        <w:t>k</w:t>
      </w:r>
      <w:r>
        <w:rPr>
          <w:rFonts w:ascii="Arial" w:hAnsi="Arial" w:cs="Arial"/>
        </w:rPr>
        <w:t xml:space="preserve">roprogrammierung und VBA bestand. Im Zuge meiner letzten Werkstudententätigkeit und meiner Bachelorarbeit arbeite ich intensiv an dem Thema Plugin-Entwicklung in </w:t>
      </w:r>
      <w:proofErr w:type="spellStart"/>
      <w:r>
        <w:rPr>
          <w:rFonts w:ascii="Arial" w:hAnsi="Arial" w:cs="Arial"/>
        </w:rPr>
        <w:t>Eclipse</w:t>
      </w:r>
      <w:proofErr w:type="spellEnd"/>
      <w:r>
        <w:rPr>
          <w:rFonts w:ascii="Arial" w:hAnsi="Arial" w:cs="Arial"/>
        </w:rPr>
        <w:t xml:space="preserve">, welches in Java umgesetzt wird. </w:t>
      </w:r>
    </w:p>
    <w:p w:rsidR="00E572D5" w:rsidRDefault="00E572D5" w:rsidP="00712CAF">
      <w:pPr>
        <w:spacing w:after="0" w:line="240" w:lineRule="auto"/>
        <w:jc w:val="both"/>
        <w:rPr>
          <w:rFonts w:ascii="Arial" w:hAnsi="Arial" w:cs="Arial"/>
        </w:rPr>
      </w:pPr>
      <w:r>
        <w:rPr>
          <w:rFonts w:ascii="Arial" w:hAnsi="Arial" w:cs="Arial"/>
        </w:rPr>
        <w:t xml:space="preserve">Im Studium </w:t>
      </w:r>
      <w:r w:rsidR="00AE3E59">
        <w:rPr>
          <w:rFonts w:ascii="Arial" w:hAnsi="Arial" w:cs="Arial"/>
        </w:rPr>
        <w:t>lernte</w:t>
      </w:r>
      <w:r>
        <w:rPr>
          <w:rFonts w:ascii="Arial" w:hAnsi="Arial" w:cs="Arial"/>
        </w:rPr>
        <w:t xml:space="preserve"> ich durch das Wahlfach S</w:t>
      </w:r>
      <w:r w:rsidRPr="00E572D5">
        <w:rPr>
          <w:rFonts w:ascii="Arial" w:hAnsi="Arial" w:cs="Arial"/>
        </w:rPr>
        <w:t xml:space="preserve">oftware </w:t>
      </w:r>
      <w:r>
        <w:rPr>
          <w:rFonts w:ascii="Arial" w:hAnsi="Arial" w:cs="Arial"/>
        </w:rPr>
        <w:t>E</w:t>
      </w:r>
      <w:r w:rsidRPr="00E572D5">
        <w:rPr>
          <w:rFonts w:ascii="Arial" w:hAnsi="Arial" w:cs="Arial"/>
        </w:rPr>
        <w:t>ngineering</w:t>
      </w:r>
      <w:r>
        <w:rPr>
          <w:rFonts w:ascii="Arial" w:hAnsi="Arial" w:cs="Arial"/>
        </w:rPr>
        <w:t xml:space="preserve"> sowie meinem Tutorium und persönlichem Interesse </w:t>
      </w:r>
      <w:r w:rsidR="00AE3E59">
        <w:rPr>
          <w:rFonts w:ascii="Arial" w:hAnsi="Arial" w:cs="Arial"/>
        </w:rPr>
        <w:t>viel über Softwarearchitektur, Design Patterns und Entwicklungs</w:t>
      </w:r>
      <w:r w:rsidR="002772EB">
        <w:rPr>
          <w:rFonts w:ascii="Arial" w:hAnsi="Arial" w:cs="Arial"/>
        </w:rPr>
        <w:t>-</w:t>
      </w:r>
      <w:proofErr w:type="spellStart"/>
      <w:r w:rsidR="00AE3E59">
        <w:rPr>
          <w:rFonts w:ascii="Arial" w:hAnsi="Arial" w:cs="Arial"/>
        </w:rPr>
        <w:t>werkzeugen</w:t>
      </w:r>
      <w:proofErr w:type="spellEnd"/>
      <w:r w:rsidR="00AE3E59">
        <w:rPr>
          <w:rFonts w:ascii="Arial" w:hAnsi="Arial" w:cs="Arial"/>
        </w:rPr>
        <w:t xml:space="preserve">. Bei eigenen Projekte arbeitete ich viel mit Versionsverwaltung über </w:t>
      </w:r>
      <w:proofErr w:type="spellStart"/>
      <w:r w:rsidR="00AE3E59">
        <w:rPr>
          <w:rFonts w:ascii="Arial" w:hAnsi="Arial" w:cs="Arial"/>
        </w:rPr>
        <w:t>Git</w:t>
      </w:r>
      <w:proofErr w:type="spellEnd"/>
      <w:r w:rsidR="00AE3E59">
        <w:rPr>
          <w:rFonts w:ascii="Arial" w:hAnsi="Arial" w:cs="Arial"/>
        </w:rPr>
        <w:t xml:space="preserve"> in Verbindung mit </w:t>
      </w:r>
      <w:proofErr w:type="spellStart"/>
      <w:r w:rsidR="00AE3E59">
        <w:rPr>
          <w:rFonts w:ascii="Arial" w:hAnsi="Arial" w:cs="Arial"/>
        </w:rPr>
        <w:t>Github</w:t>
      </w:r>
      <w:proofErr w:type="spellEnd"/>
      <w:r w:rsidR="00AE3E59">
        <w:rPr>
          <w:rFonts w:ascii="Arial" w:hAnsi="Arial" w:cs="Arial"/>
        </w:rPr>
        <w:t xml:space="preserve"> und </w:t>
      </w:r>
      <w:proofErr w:type="spellStart"/>
      <w:r w:rsidR="00AE3E59">
        <w:rPr>
          <w:rFonts w:ascii="Arial" w:hAnsi="Arial" w:cs="Arial"/>
        </w:rPr>
        <w:t>Bitbucket</w:t>
      </w:r>
      <w:proofErr w:type="spellEnd"/>
      <w:r w:rsidR="00AE3E59">
        <w:rPr>
          <w:rFonts w:ascii="Arial" w:hAnsi="Arial" w:cs="Arial"/>
        </w:rPr>
        <w:t xml:space="preserve">, als auch Unit Tests und Continuos </w:t>
      </w:r>
      <w:proofErr w:type="spellStart"/>
      <w:r w:rsidR="00AE3E59">
        <w:rPr>
          <w:rFonts w:ascii="Arial" w:hAnsi="Arial" w:cs="Arial"/>
        </w:rPr>
        <w:t>Intigration</w:t>
      </w:r>
      <w:proofErr w:type="spellEnd"/>
      <w:r w:rsidR="00AE3E59">
        <w:rPr>
          <w:rFonts w:ascii="Arial" w:hAnsi="Arial" w:cs="Arial"/>
        </w:rPr>
        <w:t>.</w:t>
      </w:r>
    </w:p>
    <w:p w:rsidR="002772EB" w:rsidRDefault="002772EB" w:rsidP="00712CAF">
      <w:pPr>
        <w:spacing w:after="0" w:line="240" w:lineRule="auto"/>
        <w:jc w:val="both"/>
        <w:rPr>
          <w:rFonts w:ascii="Arial" w:hAnsi="Arial" w:cs="Arial"/>
        </w:rPr>
      </w:pPr>
    </w:p>
    <w:p w:rsidR="002772EB" w:rsidRDefault="002772EB" w:rsidP="00712CAF">
      <w:pPr>
        <w:spacing w:after="0" w:line="240" w:lineRule="auto"/>
        <w:jc w:val="both"/>
        <w:rPr>
          <w:rFonts w:ascii="Arial" w:hAnsi="Arial" w:cs="Arial"/>
        </w:rPr>
      </w:pPr>
      <w:r>
        <w:rPr>
          <w:rFonts w:ascii="Arial" w:hAnsi="Arial" w:cs="Arial"/>
        </w:rPr>
        <w:t xml:space="preserve">Da ich bereits über ein Jahr in der Abteilung Softwareentwicklung arbeite, sind mir deren Mitarbeiter und Projekte bestens vertraut. Im Bereich der Toolkette habe ich bereits an vielen Produkten gearbeitet und habe mir die </w:t>
      </w:r>
      <w:bookmarkStart w:id="0" w:name="_GoBack"/>
      <w:bookmarkEnd w:id="0"/>
      <w:r>
        <w:rPr>
          <w:rFonts w:ascii="Arial" w:hAnsi="Arial" w:cs="Arial"/>
        </w:rPr>
        <w:t>geforderten Kenntnisse bereits angeeignet und vertieft.</w:t>
      </w:r>
    </w:p>
    <w:p w:rsidR="00E572D5" w:rsidRDefault="00E572D5" w:rsidP="00712CAF">
      <w:pPr>
        <w:spacing w:after="0" w:line="240" w:lineRule="auto"/>
        <w:jc w:val="both"/>
        <w:rPr>
          <w:rFonts w:ascii="Arial" w:hAnsi="Arial" w:cs="Arial"/>
        </w:rPr>
      </w:pPr>
    </w:p>
    <w:p w:rsidR="00C07E14" w:rsidRDefault="00C07E14" w:rsidP="00712CAF">
      <w:pPr>
        <w:spacing w:after="0" w:line="240" w:lineRule="auto"/>
        <w:jc w:val="both"/>
        <w:rPr>
          <w:rFonts w:ascii="Arial" w:hAnsi="Arial" w:cs="Arial"/>
        </w:rPr>
      </w:pPr>
      <w:r>
        <w:rPr>
          <w:rFonts w:ascii="Arial" w:hAnsi="Arial" w:cs="Arial"/>
        </w:rPr>
        <w:t>Gerne überzeuge ich Sie bei einem persönlichen Vorstellungsgespräch von meinen Fähigkeiten.</w:t>
      </w:r>
    </w:p>
    <w:p w:rsidR="001B4716" w:rsidRDefault="001B4716" w:rsidP="00712CAF">
      <w:pPr>
        <w:spacing w:after="0" w:line="240" w:lineRule="auto"/>
        <w:jc w:val="both"/>
        <w:rPr>
          <w:rFonts w:ascii="Arial" w:hAnsi="Arial" w:cs="Arial"/>
        </w:rPr>
      </w:pPr>
    </w:p>
    <w:p w:rsidR="001B4716" w:rsidRDefault="001B4716" w:rsidP="00354319">
      <w:pPr>
        <w:spacing w:after="0" w:line="240" w:lineRule="auto"/>
        <w:jc w:val="both"/>
        <w:rPr>
          <w:rFonts w:ascii="Arial" w:hAnsi="Arial" w:cs="Arial"/>
        </w:rPr>
      </w:pPr>
      <w:r>
        <w:rPr>
          <w:rFonts w:ascii="Arial" w:hAnsi="Arial" w:cs="Arial"/>
        </w:rPr>
        <w:t>Mit freundlichen Grüßen</w:t>
      </w:r>
    </w:p>
    <w:p w:rsidR="00354319" w:rsidRDefault="00354319" w:rsidP="00354319">
      <w:pPr>
        <w:spacing w:after="0" w:line="240" w:lineRule="auto"/>
        <w:jc w:val="both"/>
        <w:rPr>
          <w:rFonts w:ascii="Arial" w:hAnsi="Arial" w:cs="Arial"/>
        </w:rPr>
      </w:pPr>
    </w:p>
    <w:p w:rsidR="00354319" w:rsidRPr="00354319" w:rsidRDefault="00E572D5" w:rsidP="00354319">
      <w:pPr>
        <w:spacing w:after="0" w:line="240" w:lineRule="auto"/>
        <w:jc w:val="both"/>
        <w:rPr>
          <w:rFonts w:ascii="Arial" w:hAnsi="Arial" w:cs="Arial"/>
        </w:rPr>
      </w:pPr>
      <w:r>
        <w:rPr>
          <w:rFonts w:ascii="Arial" w:hAnsi="Arial" w:cs="Arial"/>
          <w:noProof/>
          <w:lang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5pt;height:50.25pt">
            <v:imagedata r:id="rId8" o:title="Unterschrift"/>
          </v:shape>
        </w:pict>
      </w:r>
    </w:p>
    <w:p w:rsidR="00354319" w:rsidRDefault="00354319" w:rsidP="00712CAF">
      <w:pPr>
        <w:spacing w:after="0" w:line="240" w:lineRule="auto"/>
        <w:jc w:val="both"/>
        <w:rPr>
          <w:rFonts w:ascii="Arial" w:hAnsi="Arial" w:cs="Arial"/>
        </w:rPr>
      </w:pPr>
    </w:p>
    <w:p w:rsidR="00D05B59" w:rsidRDefault="00A43E49" w:rsidP="00712CAF">
      <w:pPr>
        <w:spacing w:after="0" w:line="240" w:lineRule="auto"/>
        <w:jc w:val="both"/>
        <w:rPr>
          <w:rFonts w:ascii="Arial" w:hAnsi="Arial" w:cs="Arial"/>
        </w:rPr>
      </w:pPr>
      <w:r>
        <w:rPr>
          <w:rFonts w:ascii="Arial" w:hAnsi="Arial" w:cs="Arial"/>
        </w:rPr>
        <w:t xml:space="preserve">Paul </w:t>
      </w:r>
      <w:proofErr w:type="spellStart"/>
      <w:r>
        <w:rPr>
          <w:rFonts w:ascii="Arial" w:hAnsi="Arial" w:cs="Arial"/>
        </w:rPr>
        <w:t>Demný</w:t>
      </w:r>
      <w:proofErr w:type="spellEnd"/>
    </w:p>
    <w:p w:rsidR="000D16A4" w:rsidRDefault="000D16A4" w:rsidP="00712CAF">
      <w:pPr>
        <w:spacing w:after="0" w:line="240" w:lineRule="auto"/>
        <w:jc w:val="both"/>
        <w:rPr>
          <w:rFonts w:ascii="Arial" w:hAnsi="Arial" w:cs="Arial"/>
        </w:rPr>
      </w:pPr>
    </w:p>
    <w:p w:rsidR="00D05B59" w:rsidRDefault="00D05B59" w:rsidP="00712CAF">
      <w:pPr>
        <w:spacing w:after="0" w:line="240" w:lineRule="auto"/>
        <w:jc w:val="both"/>
        <w:rPr>
          <w:rFonts w:ascii="Arial" w:hAnsi="Arial" w:cs="Arial"/>
        </w:rPr>
      </w:pPr>
    </w:p>
    <w:p w:rsidR="005A608F" w:rsidRDefault="001B4716" w:rsidP="001B4716">
      <w:pPr>
        <w:spacing w:after="0" w:line="240" w:lineRule="auto"/>
        <w:jc w:val="both"/>
        <w:rPr>
          <w:rFonts w:ascii="Arial" w:hAnsi="Arial" w:cs="Arial"/>
          <w:u w:val="single"/>
        </w:rPr>
      </w:pPr>
      <w:r w:rsidRPr="002A0D69">
        <w:rPr>
          <w:rFonts w:ascii="Arial" w:hAnsi="Arial" w:cs="Arial"/>
          <w:u w:val="single"/>
        </w:rPr>
        <w:t>Anlagen</w:t>
      </w:r>
    </w:p>
    <w:p w:rsidR="00D31AE9" w:rsidRPr="002A0D69" w:rsidRDefault="00D31AE9" w:rsidP="001B4716">
      <w:pPr>
        <w:spacing w:after="0" w:line="240" w:lineRule="auto"/>
        <w:jc w:val="both"/>
        <w:rPr>
          <w:rFonts w:ascii="Arial" w:hAnsi="Arial" w:cs="Arial"/>
          <w:sz w:val="28"/>
          <w:szCs w:val="28"/>
        </w:rPr>
      </w:pPr>
      <w:r w:rsidRPr="002A0D69">
        <w:rPr>
          <w:rFonts w:ascii="Arial" w:hAnsi="Arial" w:cs="Arial"/>
          <w:sz w:val="28"/>
          <w:szCs w:val="28"/>
        </w:rPr>
        <w:br w:type="page"/>
      </w:r>
    </w:p>
    <w:p w:rsidR="00F1036C" w:rsidRDefault="00F1036C" w:rsidP="00A657EE">
      <w:pPr>
        <w:spacing w:after="0"/>
        <w:rPr>
          <w:rFonts w:ascii="Arial" w:hAnsi="Arial" w:cs="Arial"/>
          <w:b/>
          <w:sz w:val="48"/>
          <w:szCs w:val="48"/>
        </w:rPr>
      </w:pPr>
    </w:p>
    <w:p w:rsidR="00476EDB" w:rsidRDefault="004C503C" w:rsidP="00A657EE">
      <w:pPr>
        <w:spacing w:after="0"/>
        <w:rPr>
          <w:rFonts w:ascii="Arial" w:hAnsi="Arial" w:cs="Arial"/>
          <w:b/>
          <w:sz w:val="48"/>
          <w:szCs w:val="48"/>
        </w:rPr>
      </w:pPr>
      <w:r>
        <w:rPr>
          <w:rFonts w:ascii="Arial" w:hAnsi="Arial" w:cs="Arial"/>
          <w:b/>
          <w:noProof/>
          <w:color w:val="1F4E79" w:themeColor="accent1" w:themeShade="80"/>
          <w:sz w:val="36"/>
          <w:szCs w:val="36"/>
          <w:lang w:eastAsia="de-DE"/>
        </w:rPr>
        <w:drawing>
          <wp:anchor distT="0" distB="0" distL="114300" distR="114300" simplePos="0" relativeHeight="251703296" behindDoc="0" locked="0" layoutInCell="1" allowOverlap="1" wp14:anchorId="655652E5" wp14:editId="3BB6F57B">
            <wp:simplePos x="0" y="0"/>
            <wp:positionH relativeFrom="column">
              <wp:posOffset>4015106</wp:posOffset>
            </wp:positionH>
            <wp:positionV relativeFrom="paragraph">
              <wp:posOffset>313170</wp:posOffset>
            </wp:positionV>
            <wp:extent cx="1785620" cy="2275703"/>
            <wp:effectExtent l="0" t="0" r="508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86621" cy="2276979"/>
                    </a:xfrm>
                    <a:prstGeom prst="rect">
                      <a:avLst/>
                    </a:prstGeom>
                    <a:noFill/>
                  </pic:spPr>
                </pic:pic>
              </a:graphicData>
            </a:graphic>
            <wp14:sizeRelH relativeFrom="margin">
              <wp14:pctWidth>0</wp14:pctWidth>
            </wp14:sizeRelH>
            <wp14:sizeRelV relativeFrom="margin">
              <wp14:pctHeight>0</wp14:pctHeight>
            </wp14:sizeRelV>
          </wp:anchor>
        </w:drawing>
      </w:r>
    </w:p>
    <w:p w:rsidR="00272690" w:rsidRPr="009E5768" w:rsidRDefault="007B0AB3" w:rsidP="00A657EE">
      <w:pPr>
        <w:spacing w:after="0"/>
        <w:rPr>
          <w:rFonts w:ascii="Arial" w:hAnsi="Arial" w:cs="Arial"/>
          <w:b/>
          <w:color w:val="5A8A26"/>
          <w:sz w:val="36"/>
          <w:szCs w:val="36"/>
        </w:rPr>
      </w:pPr>
      <w:r w:rsidRPr="00ED45D1">
        <w:rPr>
          <w:rFonts w:ascii="Arial" w:hAnsi="Arial" w:cs="Arial"/>
          <w:noProof/>
          <w:color w:val="1F4E79" w:themeColor="accent1" w:themeShade="80"/>
          <w:sz w:val="36"/>
          <w:szCs w:val="36"/>
          <w:lang w:eastAsia="de-DE"/>
        </w:rPr>
        <mc:AlternateContent>
          <mc:Choice Requires="wps">
            <w:drawing>
              <wp:anchor distT="0" distB="0" distL="114300" distR="114300" simplePos="0" relativeHeight="251659264" behindDoc="0" locked="0" layoutInCell="1" allowOverlap="1" wp14:anchorId="775E5ADC" wp14:editId="79D094FE">
                <wp:simplePos x="0" y="0"/>
                <wp:positionH relativeFrom="margin">
                  <wp:align>right</wp:align>
                </wp:positionH>
                <wp:positionV relativeFrom="paragraph">
                  <wp:posOffset>4445</wp:posOffset>
                </wp:positionV>
                <wp:extent cx="1619885" cy="2133600"/>
                <wp:effectExtent l="0" t="0" r="18415" b="19050"/>
                <wp:wrapNone/>
                <wp:docPr id="2" name="Rechteck 2"/>
                <wp:cNvGraphicFramePr/>
                <a:graphic xmlns:a="http://schemas.openxmlformats.org/drawingml/2006/main">
                  <a:graphicData uri="http://schemas.microsoft.com/office/word/2010/wordprocessingShape">
                    <wps:wsp>
                      <wps:cNvSpPr/>
                      <wps:spPr>
                        <a:xfrm>
                          <a:off x="0" y="0"/>
                          <a:ext cx="1619885" cy="21336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4339A" id="Rechteck 2" o:spid="_x0000_s1026" style="position:absolute;margin-left:76.35pt;margin-top:.35pt;width:127.55pt;height:16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" fillcolor="#bfbfbf [2412]" strokecolor="black [3213]" strokeweight="1pt">
                <w10:wrap anchorx="margin"/>
              </v:rect>
            </w:pict>
          </mc:Fallback>
        </mc:AlternateContent>
      </w:r>
      <w:r w:rsidR="00F07F49" w:rsidRPr="00ED45D1">
        <w:rPr>
          <w:rFonts w:ascii="Arial" w:hAnsi="Arial" w:cs="Arial"/>
          <w:b/>
          <w:color w:val="1F4E79" w:themeColor="accent1" w:themeShade="80"/>
          <w:sz w:val="36"/>
          <w:szCs w:val="36"/>
        </w:rPr>
        <w:t>Lebenslauf</w:t>
      </w:r>
    </w:p>
    <w:p w:rsidR="002A0D69" w:rsidRDefault="002A0D69" w:rsidP="0012117A">
      <w:pPr>
        <w:spacing w:after="0" w:line="240" w:lineRule="auto"/>
        <w:rPr>
          <w:rFonts w:ascii="Arial" w:hAnsi="Arial" w:cs="Arial"/>
          <w:b/>
        </w:rPr>
      </w:pPr>
    </w:p>
    <w:p w:rsidR="0012117A" w:rsidRDefault="0012117A" w:rsidP="0012117A">
      <w:pPr>
        <w:spacing w:after="0" w:line="240" w:lineRule="auto"/>
        <w:rPr>
          <w:rFonts w:ascii="Arial" w:hAnsi="Arial" w:cs="Arial"/>
          <w:b/>
        </w:rPr>
      </w:pPr>
    </w:p>
    <w:p w:rsidR="00F07F49" w:rsidRPr="00F07F49" w:rsidRDefault="007A737B" w:rsidP="0012117A">
      <w:pPr>
        <w:spacing w:after="0" w:line="240" w:lineRule="auto"/>
        <w:rPr>
          <w:rFonts w:ascii="Arial" w:hAnsi="Arial" w:cs="Arial"/>
          <w:b/>
        </w:rPr>
      </w:pPr>
      <w:r>
        <w:rPr>
          <w:rFonts w:ascii="Arial" w:hAnsi="Arial" w:cs="Arial"/>
          <w:noProof/>
          <w:lang w:eastAsia="de-DE"/>
        </w:rPr>
        <mc:AlternateContent>
          <mc:Choice Requires="wps">
            <w:drawing>
              <wp:anchor distT="0" distB="0" distL="114300" distR="114300" simplePos="0" relativeHeight="251666432" behindDoc="0" locked="0" layoutInCell="1" allowOverlap="1" wp14:anchorId="16FECBAB" wp14:editId="47D80FF9">
                <wp:simplePos x="0" y="0"/>
                <wp:positionH relativeFrom="leftMargin">
                  <wp:posOffset>-182245</wp:posOffset>
                </wp:positionH>
                <wp:positionV relativeFrom="paragraph">
                  <wp:posOffset>174625</wp:posOffset>
                </wp:positionV>
                <wp:extent cx="925200" cy="126000"/>
                <wp:effectExtent l="0" t="0" r="27305" b="26670"/>
                <wp:wrapNone/>
                <wp:docPr id="9" name="Rechtec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200" cy="126000"/>
                        </a:xfrm>
                        <a:prstGeom prst="rect">
                          <a:avLst/>
                        </a:prstGeom>
                        <a:solidFill>
                          <a:schemeClr val="accent1">
                            <a:lumMod val="50000"/>
                          </a:schemeClr>
                        </a:solidFill>
                        <a:ln w="9525">
                          <a:solidFill>
                            <a:schemeClr val="accent1">
                              <a:lumMod val="5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F26363" id="Rechteck 9" o:spid="_x0000_s1026" style="position:absolute;margin-left:-14.35pt;margin-top:13.75pt;width:72.85pt;height:9.9pt;z-index:2516664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" fillcolor="#1f4d78 [1604]" strokecolor="#1f4d78 [1604]">
                <w10:wrap anchorx="margin"/>
              </v:rect>
            </w:pict>
          </mc:Fallback>
        </mc:AlternateContent>
      </w:r>
    </w:p>
    <w:p w:rsidR="00F07F49" w:rsidRPr="00F07F49" w:rsidRDefault="00027221" w:rsidP="00A657EE">
      <w:pPr>
        <w:spacing w:after="0"/>
        <w:rPr>
          <w:rFonts w:ascii="Arial" w:hAnsi="Arial" w:cs="Arial"/>
          <w:b/>
        </w:rPr>
      </w:pPr>
      <w:r>
        <w:rPr>
          <w:rFonts w:ascii="Arial" w:hAnsi="Arial" w:cs="Arial"/>
          <w:noProof/>
          <w:lang w:eastAsia="de-DE"/>
        </w:rPr>
        <mc:AlternateContent>
          <mc:Choice Requires="wps">
            <w:drawing>
              <wp:anchor distT="0" distB="0" distL="114300" distR="114300" simplePos="0" relativeHeight="251686912" behindDoc="0" locked="0" layoutInCell="1" allowOverlap="1" wp14:anchorId="3B2E4E8D" wp14:editId="7A88442C">
                <wp:simplePos x="0" y="0"/>
                <wp:positionH relativeFrom="leftMargin">
                  <wp:posOffset>2263140</wp:posOffset>
                </wp:positionH>
                <wp:positionV relativeFrom="paragraph">
                  <wp:posOffset>10795</wp:posOffset>
                </wp:positionV>
                <wp:extent cx="2563200" cy="126000"/>
                <wp:effectExtent l="0" t="0" r="27940" b="26670"/>
                <wp:wrapNone/>
                <wp:docPr id="18" name="Rechteck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3200" cy="126000"/>
                        </a:xfrm>
                        <a:prstGeom prst="rect">
                          <a:avLst/>
                        </a:prstGeom>
                        <a:solidFill>
                          <a:schemeClr val="accent1">
                            <a:lumMod val="50000"/>
                          </a:schemeClr>
                        </a:solidFill>
                        <a:ln w="9525">
                          <a:solidFill>
                            <a:schemeClr val="accent1">
                              <a:lumMod val="5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4F3D7D" id="Rechteck 18" o:spid="_x0000_s1026" style="position:absolute;margin-left:178.2pt;margin-top:.85pt;width:201.85pt;height:9.9pt;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" fillcolor="#1f4d78 [1604]" strokecolor="#1f4d78 [1604]">
                <w10:wrap anchorx="margin"/>
              </v:rect>
            </w:pict>
          </mc:Fallback>
        </mc:AlternateContent>
      </w:r>
      <w:r w:rsidR="00F07F49">
        <w:rPr>
          <w:rFonts w:ascii="Arial" w:hAnsi="Arial" w:cs="Arial"/>
          <w:b/>
        </w:rPr>
        <w:t>Persönliche Daten</w:t>
      </w:r>
    </w:p>
    <w:p w:rsidR="008C3005" w:rsidRDefault="008C3005" w:rsidP="00F07F49">
      <w:pPr>
        <w:spacing w:after="0"/>
        <w:rPr>
          <w:rFonts w:ascii="Arial" w:hAnsi="Arial" w:cs="Arial"/>
          <w:sz w:val="24"/>
          <w:szCs w:val="24"/>
        </w:rPr>
      </w:pPr>
    </w:p>
    <w:p w:rsidR="00A43E49" w:rsidRDefault="009739AC" w:rsidP="0000742F">
      <w:pPr>
        <w:spacing w:line="240" w:lineRule="auto"/>
        <w:rPr>
          <w:rFonts w:ascii="Arial" w:hAnsi="Arial" w:cs="Arial"/>
        </w:rPr>
      </w:pPr>
      <w:r w:rsidRPr="008C3005">
        <w:rPr>
          <w:rFonts w:ascii="Arial" w:hAnsi="Arial" w:cs="Arial"/>
        </w:rPr>
        <w:t>Adresse:</w:t>
      </w:r>
      <w:r w:rsidRPr="008C3005">
        <w:rPr>
          <w:rFonts w:ascii="Arial" w:hAnsi="Arial" w:cs="Arial"/>
        </w:rPr>
        <w:tab/>
      </w:r>
      <w:r w:rsidRPr="008C3005">
        <w:rPr>
          <w:rFonts w:ascii="Arial" w:hAnsi="Arial" w:cs="Arial"/>
        </w:rPr>
        <w:tab/>
      </w:r>
      <w:r w:rsidRPr="008C3005">
        <w:rPr>
          <w:rFonts w:ascii="Arial" w:hAnsi="Arial" w:cs="Arial"/>
        </w:rPr>
        <w:tab/>
      </w:r>
      <w:r w:rsidR="00D8502A">
        <w:rPr>
          <w:rFonts w:ascii="Arial" w:hAnsi="Arial" w:cs="Arial"/>
        </w:rPr>
        <w:t xml:space="preserve">Beim </w:t>
      </w:r>
      <w:proofErr w:type="spellStart"/>
      <w:r w:rsidR="00D8502A">
        <w:rPr>
          <w:rFonts w:ascii="Arial" w:hAnsi="Arial" w:cs="Arial"/>
        </w:rPr>
        <w:t>Türmle</w:t>
      </w:r>
      <w:proofErr w:type="spellEnd"/>
      <w:r w:rsidR="00D8502A">
        <w:rPr>
          <w:rFonts w:ascii="Arial" w:hAnsi="Arial" w:cs="Arial"/>
        </w:rPr>
        <w:t xml:space="preserve"> 24</w:t>
      </w:r>
    </w:p>
    <w:p w:rsidR="00A43E49" w:rsidRPr="008C3005" w:rsidRDefault="00A43E49" w:rsidP="005A608F">
      <w:pPr>
        <w:spacing w:line="240" w:lineRule="auto"/>
        <w:ind w:left="2124" w:firstLine="708"/>
        <w:rPr>
          <w:rFonts w:ascii="Arial" w:hAnsi="Arial" w:cs="Arial"/>
        </w:rPr>
      </w:pPr>
      <w:r>
        <w:rPr>
          <w:rFonts w:ascii="Arial" w:hAnsi="Arial" w:cs="Arial"/>
        </w:rPr>
        <w:t>89075 Ulm</w:t>
      </w:r>
    </w:p>
    <w:p w:rsidR="009739AC" w:rsidRPr="008C3005" w:rsidRDefault="009739AC" w:rsidP="0000742F">
      <w:pPr>
        <w:spacing w:line="240" w:lineRule="auto"/>
        <w:rPr>
          <w:rFonts w:ascii="Arial" w:hAnsi="Arial" w:cs="Arial"/>
        </w:rPr>
      </w:pPr>
      <w:r w:rsidRPr="008C3005">
        <w:rPr>
          <w:rFonts w:ascii="Arial" w:hAnsi="Arial" w:cs="Arial"/>
        </w:rPr>
        <w:t>Telefon:</w:t>
      </w:r>
      <w:r w:rsidRPr="008C3005">
        <w:rPr>
          <w:rFonts w:ascii="Arial" w:hAnsi="Arial" w:cs="Arial"/>
        </w:rPr>
        <w:tab/>
      </w:r>
      <w:r w:rsidRPr="008C3005">
        <w:rPr>
          <w:rFonts w:ascii="Arial" w:hAnsi="Arial" w:cs="Arial"/>
        </w:rPr>
        <w:tab/>
      </w:r>
      <w:r w:rsidRPr="008C3005">
        <w:rPr>
          <w:rFonts w:ascii="Arial" w:hAnsi="Arial" w:cs="Arial"/>
        </w:rPr>
        <w:tab/>
      </w:r>
      <w:r w:rsidR="00A43E49">
        <w:rPr>
          <w:rFonts w:ascii="Arial" w:hAnsi="Arial" w:cs="Arial"/>
        </w:rPr>
        <w:t>0157/52558354</w:t>
      </w:r>
    </w:p>
    <w:p w:rsidR="009739AC" w:rsidRPr="008C3005" w:rsidRDefault="009739AC" w:rsidP="0000742F">
      <w:pPr>
        <w:spacing w:line="240" w:lineRule="auto"/>
        <w:rPr>
          <w:rFonts w:ascii="Arial" w:hAnsi="Arial" w:cs="Arial"/>
        </w:rPr>
      </w:pPr>
      <w:r w:rsidRPr="008C3005">
        <w:rPr>
          <w:rFonts w:ascii="Arial" w:hAnsi="Arial" w:cs="Arial"/>
        </w:rPr>
        <w:t>E-Mail:</w:t>
      </w:r>
      <w:r w:rsidRPr="008C3005">
        <w:rPr>
          <w:rFonts w:ascii="Arial" w:hAnsi="Arial" w:cs="Arial"/>
        </w:rPr>
        <w:tab/>
      </w:r>
      <w:r w:rsidRPr="008C3005">
        <w:rPr>
          <w:rFonts w:ascii="Arial" w:hAnsi="Arial" w:cs="Arial"/>
        </w:rPr>
        <w:tab/>
      </w:r>
      <w:r w:rsidRPr="008C3005">
        <w:rPr>
          <w:rFonts w:ascii="Arial" w:hAnsi="Arial" w:cs="Arial"/>
        </w:rPr>
        <w:tab/>
      </w:r>
      <w:r w:rsidR="008C3005">
        <w:rPr>
          <w:rFonts w:ascii="Arial" w:hAnsi="Arial" w:cs="Arial"/>
        </w:rPr>
        <w:tab/>
      </w:r>
      <w:r w:rsidR="009A7433">
        <w:rPr>
          <w:rFonts w:ascii="Arial" w:hAnsi="Arial" w:cs="Arial"/>
        </w:rPr>
        <w:t>Paul.Demny@gmx.de</w:t>
      </w:r>
    </w:p>
    <w:p w:rsidR="009739AC" w:rsidRPr="008C3005" w:rsidRDefault="009739AC" w:rsidP="0000742F">
      <w:pPr>
        <w:spacing w:line="240" w:lineRule="auto"/>
        <w:rPr>
          <w:rFonts w:ascii="Arial" w:hAnsi="Arial" w:cs="Arial"/>
        </w:rPr>
      </w:pPr>
      <w:r w:rsidRPr="008C3005">
        <w:rPr>
          <w:rFonts w:ascii="Arial" w:hAnsi="Arial" w:cs="Arial"/>
        </w:rPr>
        <w:t>Geburtsdatum / -ort:</w:t>
      </w:r>
      <w:r w:rsidRPr="008C3005">
        <w:rPr>
          <w:rFonts w:ascii="Arial" w:hAnsi="Arial" w:cs="Arial"/>
        </w:rPr>
        <w:tab/>
      </w:r>
      <w:r w:rsidR="008C3005">
        <w:rPr>
          <w:rFonts w:ascii="Arial" w:hAnsi="Arial" w:cs="Arial"/>
        </w:rPr>
        <w:tab/>
      </w:r>
      <w:r w:rsidR="00A43E49">
        <w:rPr>
          <w:rFonts w:ascii="Arial" w:hAnsi="Arial" w:cs="Arial"/>
        </w:rPr>
        <w:t>10.08.1995</w:t>
      </w:r>
      <w:r w:rsidR="00B40951">
        <w:rPr>
          <w:rFonts w:ascii="Arial" w:hAnsi="Arial" w:cs="Arial"/>
        </w:rPr>
        <w:t xml:space="preserve"> / Augs</w:t>
      </w:r>
      <w:r w:rsidR="008D137A">
        <w:rPr>
          <w:rFonts w:ascii="Arial" w:hAnsi="Arial" w:cs="Arial"/>
        </w:rPr>
        <w:t>burg</w:t>
      </w:r>
    </w:p>
    <w:p w:rsidR="00B760E9" w:rsidRPr="008C3005" w:rsidRDefault="009739AC" w:rsidP="0000742F">
      <w:pPr>
        <w:spacing w:line="240" w:lineRule="auto"/>
        <w:rPr>
          <w:rFonts w:ascii="Arial" w:hAnsi="Arial" w:cs="Arial"/>
        </w:rPr>
      </w:pPr>
      <w:r w:rsidRPr="008C3005">
        <w:rPr>
          <w:rFonts w:ascii="Arial" w:hAnsi="Arial" w:cs="Arial"/>
        </w:rPr>
        <w:t>Familienstand:</w:t>
      </w:r>
      <w:r w:rsidRPr="008C3005">
        <w:rPr>
          <w:rFonts w:ascii="Arial" w:hAnsi="Arial" w:cs="Arial"/>
        </w:rPr>
        <w:tab/>
      </w:r>
      <w:r w:rsidRPr="008C3005">
        <w:rPr>
          <w:rFonts w:ascii="Arial" w:hAnsi="Arial" w:cs="Arial"/>
        </w:rPr>
        <w:tab/>
        <w:t>ledig</w:t>
      </w:r>
    </w:p>
    <w:p w:rsidR="009739AC" w:rsidRPr="008C3005" w:rsidRDefault="009739AC" w:rsidP="0000742F">
      <w:pPr>
        <w:spacing w:after="0" w:line="240" w:lineRule="auto"/>
        <w:rPr>
          <w:rFonts w:ascii="Arial" w:hAnsi="Arial" w:cs="Arial"/>
        </w:rPr>
      </w:pPr>
      <w:r w:rsidRPr="008C3005">
        <w:rPr>
          <w:rFonts w:ascii="Arial" w:hAnsi="Arial" w:cs="Arial"/>
        </w:rPr>
        <w:t>Staatsangehörigkeit:</w:t>
      </w:r>
      <w:r w:rsidRPr="008C3005">
        <w:rPr>
          <w:rFonts w:ascii="Arial" w:hAnsi="Arial" w:cs="Arial"/>
        </w:rPr>
        <w:tab/>
      </w:r>
      <w:r w:rsidR="008C3005">
        <w:rPr>
          <w:rFonts w:ascii="Arial" w:hAnsi="Arial" w:cs="Arial"/>
        </w:rPr>
        <w:tab/>
      </w:r>
      <w:r w:rsidRPr="008C3005">
        <w:rPr>
          <w:rFonts w:ascii="Arial" w:hAnsi="Arial" w:cs="Arial"/>
        </w:rPr>
        <w:t>Deutsch</w:t>
      </w:r>
    </w:p>
    <w:p w:rsidR="00642917" w:rsidRPr="00642917" w:rsidRDefault="00642917" w:rsidP="0000742F">
      <w:pPr>
        <w:spacing w:after="0" w:line="240" w:lineRule="auto"/>
        <w:rPr>
          <w:rFonts w:ascii="Arial" w:hAnsi="Arial" w:cs="Arial"/>
        </w:rPr>
      </w:pPr>
    </w:p>
    <w:p w:rsidR="00A657EE" w:rsidRPr="00642917" w:rsidRDefault="00A657EE" w:rsidP="0000742F">
      <w:pPr>
        <w:spacing w:after="0" w:line="240" w:lineRule="auto"/>
        <w:rPr>
          <w:rFonts w:ascii="Arial" w:hAnsi="Arial" w:cs="Arial"/>
        </w:rPr>
      </w:pPr>
    </w:p>
    <w:p w:rsidR="00A657EE" w:rsidRPr="00642917" w:rsidRDefault="007A737B" w:rsidP="0000742F">
      <w:pPr>
        <w:spacing w:after="0" w:line="240" w:lineRule="auto"/>
        <w:rPr>
          <w:rFonts w:ascii="Arial" w:hAnsi="Arial" w:cs="Arial"/>
        </w:rPr>
      </w:pPr>
      <w:r>
        <w:rPr>
          <w:rFonts w:ascii="Arial" w:hAnsi="Arial" w:cs="Arial"/>
          <w:noProof/>
          <w:lang w:eastAsia="de-DE"/>
        </w:rPr>
        <mc:AlternateContent>
          <mc:Choice Requires="wps">
            <w:drawing>
              <wp:anchor distT="0" distB="0" distL="114300" distR="114300" simplePos="0" relativeHeight="251669504" behindDoc="0" locked="0" layoutInCell="1" allowOverlap="1" wp14:anchorId="794D57B6" wp14:editId="272AE9F0">
                <wp:simplePos x="0" y="0"/>
                <wp:positionH relativeFrom="leftMargin">
                  <wp:posOffset>-182245</wp:posOffset>
                </wp:positionH>
                <wp:positionV relativeFrom="paragraph">
                  <wp:posOffset>176848</wp:posOffset>
                </wp:positionV>
                <wp:extent cx="925200" cy="126000"/>
                <wp:effectExtent l="0" t="0" r="27305" b="26670"/>
                <wp:wrapNone/>
                <wp:docPr id="11" name="Rechtec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200" cy="126000"/>
                        </a:xfrm>
                        <a:prstGeom prst="rect">
                          <a:avLst/>
                        </a:prstGeom>
                        <a:solidFill>
                          <a:schemeClr val="accent1">
                            <a:lumMod val="50000"/>
                          </a:schemeClr>
                        </a:solidFill>
                        <a:ln w="9525">
                          <a:solidFill>
                            <a:schemeClr val="accent1">
                              <a:lumMod val="5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B1BEFA" id="Rechteck 11" o:spid="_x0000_s1026" style="position:absolute;margin-left:-14.35pt;margin-top:13.95pt;width:72.85pt;height:9.9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" fillcolor="#1f4d78 [1604]" strokecolor="#1f4d78 [1604]">
                <w10:wrap anchorx="margin"/>
              </v:rect>
            </w:pict>
          </mc:Fallback>
        </mc:AlternateContent>
      </w:r>
    </w:p>
    <w:p w:rsidR="00A657EE" w:rsidRPr="00F07F49" w:rsidRDefault="00027221" w:rsidP="00F07F49">
      <w:pPr>
        <w:spacing w:after="0"/>
        <w:rPr>
          <w:rFonts w:ascii="Arial" w:hAnsi="Arial" w:cs="Arial"/>
          <w:b/>
        </w:rPr>
      </w:pPr>
      <w:r>
        <w:rPr>
          <w:rFonts w:ascii="Arial" w:hAnsi="Arial" w:cs="Arial"/>
          <w:noProof/>
          <w:lang w:eastAsia="de-DE"/>
        </w:rPr>
        <mc:AlternateContent>
          <mc:Choice Requires="wps">
            <w:drawing>
              <wp:anchor distT="0" distB="0" distL="114300" distR="114300" simplePos="0" relativeHeight="251688960" behindDoc="0" locked="0" layoutInCell="1" allowOverlap="1" wp14:anchorId="5282D5D8" wp14:editId="00528EBF">
                <wp:simplePos x="0" y="0"/>
                <wp:positionH relativeFrom="leftMargin">
                  <wp:posOffset>2581275</wp:posOffset>
                </wp:positionH>
                <wp:positionV relativeFrom="paragraph">
                  <wp:posOffset>18415</wp:posOffset>
                </wp:positionV>
                <wp:extent cx="4057200" cy="126000"/>
                <wp:effectExtent l="0" t="0" r="19685" b="26670"/>
                <wp:wrapNone/>
                <wp:docPr id="20" name="Rechteck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200" cy="126000"/>
                        </a:xfrm>
                        <a:prstGeom prst="rect">
                          <a:avLst/>
                        </a:prstGeom>
                        <a:solidFill>
                          <a:schemeClr val="accent1">
                            <a:lumMod val="50000"/>
                          </a:schemeClr>
                        </a:solidFill>
                        <a:ln w="9525">
                          <a:solidFill>
                            <a:schemeClr val="accent1">
                              <a:lumMod val="5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B7E95B" id="Rechteck 20" o:spid="_x0000_s1026" style="position:absolute;margin-left:203.25pt;margin-top:1.45pt;width:319.45pt;height:9.9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" fillcolor="#1f4d78 [1604]" strokecolor="#1f4d78 [1604]">
                <w10:wrap anchorx="margin"/>
              </v:rect>
            </w:pict>
          </mc:Fallback>
        </mc:AlternateContent>
      </w:r>
      <w:r w:rsidR="00A657EE" w:rsidRPr="00F07F49">
        <w:rPr>
          <w:rFonts w:ascii="Arial" w:hAnsi="Arial" w:cs="Arial"/>
          <w:b/>
        </w:rPr>
        <w:t>B</w:t>
      </w:r>
      <w:r w:rsidR="00F07F49" w:rsidRPr="00F07F49">
        <w:rPr>
          <w:rFonts w:ascii="Arial" w:hAnsi="Arial" w:cs="Arial"/>
          <w:b/>
        </w:rPr>
        <w:t>eruflicher Werdegang</w:t>
      </w:r>
    </w:p>
    <w:p w:rsidR="00AE27CC" w:rsidRDefault="00AE27CC" w:rsidP="00AE27CC">
      <w:pPr>
        <w:spacing w:after="0" w:line="360" w:lineRule="auto"/>
        <w:rPr>
          <w:rFonts w:ascii="Arial" w:hAnsi="Arial" w:cs="Arial"/>
        </w:rPr>
      </w:pPr>
    </w:p>
    <w:p w:rsidR="00D46530" w:rsidRDefault="005A608F" w:rsidP="00D46530">
      <w:pPr>
        <w:spacing w:after="0" w:line="360" w:lineRule="auto"/>
        <w:rPr>
          <w:rFonts w:ascii="Arial" w:hAnsi="Arial" w:cs="Arial"/>
          <w:b/>
        </w:rPr>
      </w:pPr>
      <w:r>
        <w:rPr>
          <w:rFonts w:ascii="Arial" w:hAnsi="Arial" w:cs="Arial"/>
        </w:rPr>
        <w:t xml:space="preserve">Seit </w:t>
      </w:r>
      <w:r w:rsidR="00D46530">
        <w:rPr>
          <w:rFonts w:ascii="Arial" w:hAnsi="Arial" w:cs="Arial"/>
        </w:rPr>
        <w:t>03/201</w:t>
      </w:r>
      <w:r>
        <w:rPr>
          <w:rFonts w:ascii="Arial" w:hAnsi="Arial" w:cs="Arial"/>
        </w:rPr>
        <w:t>8</w:t>
      </w:r>
      <w:r>
        <w:rPr>
          <w:rFonts w:ascii="Arial" w:hAnsi="Arial" w:cs="Arial"/>
        </w:rPr>
        <w:tab/>
      </w:r>
      <w:r w:rsidR="00D46530">
        <w:rPr>
          <w:rFonts w:ascii="Arial" w:hAnsi="Arial" w:cs="Arial"/>
        </w:rPr>
        <w:tab/>
      </w:r>
      <w:r w:rsidR="00D46530">
        <w:rPr>
          <w:rFonts w:ascii="Arial" w:hAnsi="Arial" w:cs="Arial"/>
        </w:rPr>
        <w:tab/>
      </w:r>
      <w:r w:rsidR="00D46530">
        <w:rPr>
          <w:rFonts w:ascii="Arial" w:hAnsi="Arial" w:cs="Arial"/>
          <w:b/>
        </w:rPr>
        <w:t>Bachelorand</w:t>
      </w:r>
    </w:p>
    <w:p w:rsidR="00D46530" w:rsidRDefault="00D46530" w:rsidP="00D46530">
      <w:pPr>
        <w:spacing w:after="0" w:line="360" w:lineRule="auto"/>
        <w:ind w:left="2124" w:firstLine="708"/>
        <w:rPr>
          <w:rFonts w:ascii="Arial" w:hAnsi="Arial" w:cs="Arial"/>
        </w:rPr>
      </w:pPr>
      <w:r w:rsidRPr="00AE27CC">
        <w:rPr>
          <w:rFonts w:ascii="Arial" w:hAnsi="Arial" w:cs="Arial"/>
        </w:rPr>
        <w:t>Bosch Rexroth AG, 89275 Elchingen</w:t>
      </w:r>
    </w:p>
    <w:p w:rsidR="00D46530" w:rsidRPr="005A07B6" w:rsidRDefault="00634B0D" w:rsidP="00D46530">
      <w:pPr>
        <w:pStyle w:val="Listenabsatz"/>
        <w:numPr>
          <w:ilvl w:val="0"/>
          <w:numId w:val="23"/>
        </w:numPr>
        <w:spacing w:after="0" w:line="360" w:lineRule="auto"/>
        <w:rPr>
          <w:rFonts w:ascii="Arial" w:hAnsi="Arial" w:cs="Arial"/>
        </w:rPr>
      </w:pPr>
      <w:r>
        <w:rPr>
          <w:rFonts w:ascii="Arial" w:hAnsi="Arial" w:cs="Arial"/>
        </w:rPr>
        <w:t xml:space="preserve">Planung und </w:t>
      </w:r>
      <w:r w:rsidR="00D46530">
        <w:rPr>
          <w:rFonts w:ascii="Arial" w:hAnsi="Arial" w:cs="Arial"/>
        </w:rPr>
        <w:t xml:space="preserve">Implementierung eines </w:t>
      </w:r>
      <w:proofErr w:type="spellStart"/>
      <w:r w:rsidR="00D46530">
        <w:rPr>
          <w:rFonts w:ascii="Arial" w:hAnsi="Arial" w:cs="Arial"/>
        </w:rPr>
        <w:t>Eclipse</w:t>
      </w:r>
      <w:proofErr w:type="spellEnd"/>
      <w:r w:rsidR="00D46530">
        <w:rPr>
          <w:rFonts w:ascii="Arial" w:hAnsi="Arial" w:cs="Arial"/>
        </w:rPr>
        <w:t>-Plugins</w:t>
      </w:r>
    </w:p>
    <w:p w:rsidR="00D46530" w:rsidRDefault="00D46530" w:rsidP="00D46530">
      <w:pPr>
        <w:pStyle w:val="Listenabsatz"/>
        <w:numPr>
          <w:ilvl w:val="0"/>
          <w:numId w:val="23"/>
        </w:numPr>
        <w:spacing w:after="0" w:line="360" w:lineRule="auto"/>
        <w:rPr>
          <w:rFonts w:ascii="Arial" w:hAnsi="Arial" w:cs="Arial"/>
        </w:rPr>
      </w:pPr>
      <w:r>
        <w:rPr>
          <w:rFonts w:ascii="Arial" w:hAnsi="Arial" w:cs="Arial"/>
        </w:rPr>
        <w:t>Entwicklung eine</w:t>
      </w:r>
      <w:r w:rsidR="00634B0D">
        <w:rPr>
          <w:rFonts w:ascii="Arial" w:hAnsi="Arial" w:cs="Arial"/>
        </w:rPr>
        <w:t xml:space="preserve">r Ersatzsoftware </w:t>
      </w:r>
      <w:r>
        <w:rPr>
          <w:rFonts w:ascii="Arial" w:hAnsi="Arial" w:cs="Arial"/>
        </w:rPr>
        <w:t>in Java</w:t>
      </w:r>
    </w:p>
    <w:p w:rsidR="00FF7C2F" w:rsidRPr="005A07B6" w:rsidRDefault="00FF7C2F" w:rsidP="00FF7C2F">
      <w:pPr>
        <w:pStyle w:val="Listenabsatz"/>
        <w:spacing w:after="0" w:line="360" w:lineRule="auto"/>
        <w:ind w:left="3192"/>
        <w:rPr>
          <w:rFonts w:ascii="Arial" w:hAnsi="Arial" w:cs="Arial"/>
        </w:rPr>
      </w:pPr>
    </w:p>
    <w:p w:rsidR="00FF7C2F" w:rsidRDefault="00FF7C2F" w:rsidP="00FF7C2F">
      <w:pPr>
        <w:spacing w:after="0" w:line="360" w:lineRule="auto"/>
        <w:rPr>
          <w:rFonts w:ascii="Arial" w:hAnsi="Arial" w:cs="Arial"/>
          <w:b/>
        </w:rPr>
      </w:pPr>
      <w:r>
        <w:rPr>
          <w:rFonts w:ascii="Arial" w:hAnsi="Arial" w:cs="Arial"/>
        </w:rPr>
        <w:t>10/2017 – 02/2018</w:t>
      </w:r>
      <w:r>
        <w:rPr>
          <w:rFonts w:ascii="Arial" w:hAnsi="Arial" w:cs="Arial"/>
        </w:rPr>
        <w:tab/>
      </w:r>
      <w:r>
        <w:rPr>
          <w:rFonts w:ascii="Arial" w:hAnsi="Arial" w:cs="Arial"/>
        </w:rPr>
        <w:tab/>
      </w:r>
      <w:r w:rsidRPr="00AE27CC">
        <w:rPr>
          <w:rFonts w:ascii="Arial" w:hAnsi="Arial" w:cs="Arial"/>
          <w:b/>
        </w:rPr>
        <w:t>Werkstudent</w:t>
      </w:r>
    </w:p>
    <w:p w:rsidR="00FF7C2F" w:rsidRDefault="00FF7C2F" w:rsidP="00FF7C2F">
      <w:pPr>
        <w:spacing w:after="0" w:line="360" w:lineRule="auto"/>
        <w:ind w:left="2124" w:firstLine="708"/>
        <w:rPr>
          <w:rFonts w:ascii="Arial" w:hAnsi="Arial" w:cs="Arial"/>
        </w:rPr>
      </w:pPr>
      <w:r w:rsidRPr="00AE27CC">
        <w:rPr>
          <w:rFonts w:ascii="Arial" w:hAnsi="Arial" w:cs="Arial"/>
        </w:rPr>
        <w:t>Bosch Rexroth AG, 89275 Elchingen</w:t>
      </w:r>
    </w:p>
    <w:p w:rsidR="00FF7C2F" w:rsidRPr="005A07B6" w:rsidRDefault="00AE3E59" w:rsidP="00FF7C2F">
      <w:pPr>
        <w:pStyle w:val="Listenabsatz"/>
        <w:numPr>
          <w:ilvl w:val="0"/>
          <w:numId w:val="23"/>
        </w:numPr>
        <w:spacing w:after="0" w:line="360" w:lineRule="auto"/>
        <w:rPr>
          <w:rFonts w:ascii="Arial" w:hAnsi="Arial" w:cs="Arial"/>
        </w:rPr>
      </w:pPr>
      <w:r>
        <w:rPr>
          <w:rFonts w:ascii="Arial" w:hAnsi="Arial" w:cs="Arial"/>
        </w:rPr>
        <w:t>Entwicklung eines Plugin-Prototypen</w:t>
      </w:r>
    </w:p>
    <w:p w:rsidR="00FF7C2F" w:rsidRPr="005A07B6" w:rsidRDefault="00FF7C2F" w:rsidP="00FF7C2F">
      <w:pPr>
        <w:pStyle w:val="Listenabsatz"/>
        <w:numPr>
          <w:ilvl w:val="0"/>
          <w:numId w:val="23"/>
        </w:numPr>
        <w:spacing w:after="0" w:line="360" w:lineRule="auto"/>
        <w:rPr>
          <w:rFonts w:ascii="Arial" w:hAnsi="Arial" w:cs="Arial"/>
        </w:rPr>
      </w:pPr>
      <w:r>
        <w:rPr>
          <w:rFonts w:ascii="Arial" w:hAnsi="Arial" w:cs="Arial"/>
        </w:rPr>
        <w:t>Datenverarbeitung im Backend</w:t>
      </w:r>
    </w:p>
    <w:p w:rsidR="00D46530" w:rsidRDefault="00D46530" w:rsidP="00AE27CC">
      <w:pPr>
        <w:spacing w:after="0" w:line="360" w:lineRule="auto"/>
        <w:rPr>
          <w:rFonts w:ascii="Arial" w:hAnsi="Arial" w:cs="Arial"/>
        </w:rPr>
      </w:pPr>
    </w:p>
    <w:p w:rsidR="00AE27CC" w:rsidRDefault="00AE27CC" w:rsidP="00AE27CC">
      <w:pPr>
        <w:spacing w:after="0" w:line="360" w:lineRule="auto"/>
        <w:rPr>
          <w:rFonts w:ascii="Arial" w:hAnsi="Arial" w:cs="Arial"/>
          <w:b/>
        </w:rPr>
      </w:pPr>
      <w:r>
        <w:rPr>
          <w:rFonts w:ascii="Arial" w:hAnsi="Arial" w:cs="Arial"/>
        </w:rPr>
        <w:t>02/2017 –</w:t>
      </w:r>
      <w:r w:rsidR="00FF7C2F">
        <w:rPr>
          <w:rFonts w:ascii="Arial" w:hAnsi="Arial" w:cs="Arial"/>
        </w:rPr>
        <w:t xml:space="preserve"> 07/2017</w:t>
      </w:r>
      <w:r>
        <w:rPr>
          <w:rFonts w:ascii="Arial" w:hAnsi="Arial" w:cs="Arial"/>
        </w:rPr>
        <w:tab/>
      </w:r>
      <w:r>
        <w:rPr>
          <w:rFonts w:ascii="Arial" w:hAnsi="Arial" w:cs="Arial"/>
        </w:rPr>
        <w:tab/>
      </w:r>
      <w:r w:rsidRPr="00AE27CC">
        <w:rPr>
          <w:rFonts w:ascii="Arial" w:hAnsi="Arial" w:cs="Arial"/>
          <w:b/>
        </w:rPr>
        <w:t>Werkstudent</w:t>
      </w:r>
    </w:p>
    <w:p w:rsidR="00AE27CC" w:rsidRDefault="00AE27CC" w:rsidP="00AE27CC">
      <w:pPr>
        <w:spacing w:after="0" w:line="360" w:lineRule="auto"/>
        <w:ind w:left="2124" w:firstLine="708"/>
        <w:rPr>
          <w:rFonts w:ascii="Arial" w:hAnsi="Arial" w:cs="Arial"/>
        </w:rPr>
      </w:pPr>
      <w:r w:rsidRPr="00AE27CC">
        <w:rPr>
          <w:rFonts w:ascii="Arial" w:hAnsi="Arial" w:cs="Arial"/>
        </w:rPr>
        <w:t>Bosch Rexroth AG, 89275 Elchingen</w:t>
      </w:r>
    </w:p>
    <w:p w:rsidR="005A07B6" w:rsidRPr="005A07B6" w:rsidRDefault="005A07B6" w:rsidP="005A07B6">
      <w:pPr>
        <w:pStyle w:val="Listenabsatz"/>
        <w:numPr>
          <w:ilvl w:val="0"/>
          <w:numId w:val="23"/>
        </w:numPr>
        <w:spacing w:after="0" w:line="360" w:lineRule="auto"/>
        <w:rPr>
          <w:rFonts w:ascii="Arial" w:hAnsi="Arial" w:cs="Arial"/>
        </w:rPr>
      </w:pPr>
      <w:r>
        <w:rPr>
          <w:rFonts w:ascii="Arial" w:hAnsi="Arial" w:cs="Arial"/>
        </w:rPr>
        <w:t xml:space="preserve">UI zur Erstellung von CAN-Datenbanken </w:t>
      </w:r>
    </w:p>
    <w:p w:rsidR="00AE27CC" w:rsidRPr="005A07B6" w:rsidRDefault="007D79B5" w:rsidP="00AE27CC">
      <w:pPr>
        <w:pStyle w:val="Listenabsatz"/>
        <w:numPr>
          <w:ilvl w:val="0"/>
          <w:numId w:val="23"/>
        </w:numPr>
        <w:spacing w:after="0" w:line="360" w:lineRule="auto"/>
        <w:rPr>
          <w:rFonts w:ascii="Arial" w:hAnsi="Arial" w:cs="Arial"/>
        </w:rPr>
      </w:pPr>
      <w:r>
        <w:rPr>
          <w:rFonts w:ascii="Arial" w:hAnsi="Arial" w:cs="Arial"/>
        </w:rPr>
        <w:t>Datenverarbeitung im Backend</w:t>
      </w:r>
    </w:p>
    <w:p w:rsidR="00AE27CC" w:rsidRDefault="00AE27CC" w:rsidP="00AE27CC">
      <w:pPr>
        <w:spacing w:after="0" w:line="360" w:lineRule="auto"/>
        <w:rPr>
          <w:rFonts w:ascii="Arial" w:hAnsi="Arial" w:cs="Arial"/>
        </w:rPr>
      </w:pPr>
    </w:p>
    <w:p w:rsidR="00AE27CC" w:rsidRDefault="00AE27CC" w:rsidP="00AE27CC">
      <w:pPr>
        <w:spacing w:after="0" w:line="360" w:lineRule="auto"/>
        <w:rPr>
          <w:rFonts w:ascii="Arial" w:hAnsi="Arial" w:cs="Arial"/>
          <w:b/>
        </w:rPr>
      </w:pPr>
      <w:r>
        <w:rPr>
          <w:rFonts w:ascii="Arial" w:hAnsi="Arial" w:cs="Arial"/>
        </w:rPr>
        <w:t>08/2016 – 01/2017</w:t>
      </w:r>
      <w:r>
        <w:rPr>
          <w:rFonts w:ascii="Arial" w:hAnsi="Arial" w:cs="Arial"/>
        </w:rPr>
        <w:tab/>
      </w:r>
      <w:r>
        <w:rPr>
          <w:rFonts w:ascii="Arial" w:hAnsi="Arial" w:cs="Arial"/>
        </w:rPr>
        <w:tab/>
      </w:r>
      <w:proofErr w:type="gramStart"/>
      <w:r w:rsidR="0058703C">
        <w:rPr>
          <w:rFonts w:ascii="Arial" w:hAnsi="Arial" w:cs="Arial"/>
          <w:b/>
        </w:rPr>
        <w:t>T</w:t>
      </w:r>
      <w:r w:rsidR="0058703C" w:rsidRPr="00AE27CC">
        <w:rPr>
          <w:rFonts w:ascii="Arial" w:hAnsi="Arial" w:cs="Arial"/>
          <w:b/>
        </w:rPr>
        <w:t>echnischer</w:t>
      </w:r>
      <w:proofErr w:type="gramEnd"/>
      <w:r w:rsidRPr="00AE27CC">
        <w:rPr>
          <w:rFonts w:ascii="Arial" w:hAnsi="Arial" w:cs="Arial"/>
          <w:b/>
        </w:rPr>
        <w:t xml:space="preserve"> Praktikant</w:t>
      </w:r>
    </w:p>
    <w:p w:rsidR="005A07B6" w:rsidRDefault="005A07B6" w:rsidP="00AE27CC">
      <w:pPr>
        <w:spacing w:after="0" w:line="360" w:lineRule="auto"/>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rPr>
        <w:t>Bosch Rexroth AG, 89275 Elchingen</w:t>
      </w:r>
    </w:p>
    <w:p w:rsidR="0058703C" w:rsidRPr="005A07B6" w:rsidRDefault="005A07B6" w:rsidP="0058703C">
      <w:pPr>
        <w:pStyle w:val="Listenabsatz"/>
        <w:numPr>
          <w:ilvl w:val="0"/>
          <w:numId w:val="21"/>
        </w:numPr>
        <w:spacing w:after="0" w:line="360" w:lineRule="auto"/>
        <w:rPr>
          <w:rFonts w:ascii="Arial" w:hAnsi="Arial" w:cs="Arial"/>
          <w:b/>
        </w:rPr>
      </w:pPr>
      <w:r>
        <w:rPr>
          <w:rFonts w:ascii="Arial" w:hAnsi="Arial" w:cs="Arial"/>
        </w:rPr>
        <w:t>Generative Programmierung</w:t>
      </w:r>
    </w:p>
    <w:p w:rsidR="00AE27CC" w:rsidRPr="005A07B6" w:rsidRDefault="005A07B6" w:rsidP="00AE27CC">
      <w:pPr>
        <w:pStyle w:val="Listenabsatz"/>
        <w:numPr>
          <w:ilvl w:val="0"/>
          <w:numId w:val="21"/>
        </w:numPr>
        <w:spacing w:after="0" w:line="360" w:lineRule="auto"/>
        <w:rPr>
          <w:rFonts w:ascii="Arial" w:hAnsi="Arial" w:cs="Arial"/>
          <w:b/>
        </w:rPr>
      </w:pPr>
      <w:r>
        <w:rPr>
          <w:rFonts w:ascii="Arial" w:hAnsi="Arial" w:cs="Arial"/>
        </w:rPr>
        <w:t>Virtuelle Test Box</w:t>
      </w:r>
    </w:p>
    <w:p w:rsidR="00AE27CC" w:rsidRDefault="00AE27CC" w:rsidP="00AE27CC">
      <w:pPr>
        <w:spacing w:after="0" w:line="360" w:lineRule="auto"/>
        <w:rPr>
          <w:rFonts w:ascii="Arial" w:hAnsi="Arial" w:cs="Arial"/>
        </w:rPr>
      </w:pPr>
    </w:p>
    <w:p w:rsidR="005A07B6" w:rsidRPr="008C3005" w:rsidRDefault="005A07B6" w:rsidP="005A07B6">
      <w:pPr>
        <w:spacing w:after="0" w:line="360" w:lineRule="auto"/>
        <w:rPr>
          <w:rFonts w:ascii="Arial" w:hAnsi="Arial" w:cs="Arial"/>
        </w:rPr>
      </w:pPr>
      <w:r>
        <w:rPr>
          <w:rFonts w:ascii="Arial" w:hAnsi="Arial" w:cs="Arial"/>
        </w:rPr>
        <w:t>03/2016</w:t>
      </w:r>
      <w:r w:rsidRPr="008C3005">
        <w:rPr>
          <w:rFonts w:ascii="Arial" w:hAnsi="Arial" w:cs="Arial"/>
        </w:rPr>
        <w:t xml:space="preserve"> – </w:t>
      </w:r>
      <w:r>
        <w:rPr>
          <w:rFonts w:ascii="Arial" w:hAnsi="Arial" w:cs="Arial"/>
        </w:rPr>
        <w:t>08/2017</w:t>
      </w:r>
      <w:r w:rsidRPr="008C3005">
        <w:rPr>
          <w:rFonts w:ascii="Arial" w:hAnsi="Arial" w:cs="Arial"/>
        </w:rPr>
        <w:tab/>
      </w:r>
      <w:r w:rsidRPr="008C3005">
        <w:rPr>
          <w:rFonts w:ascii="Arial" w:hAnsi="Arial" w:cs="Arial"/>
        </w:rPr>
        <w:tab/>
      </w:r>
      <w:r>
        <w:rPr>
          <w:rFonts w:ascii="Arial" w:hAnsi="Arial" w:cs="Arial"/>
          <w:b/>
        </w:rPr>
        <w:t xml:space="preserve">Tutor </w:t>
      </w:r>
    </w:p>
    <w:p w:rsidR="005A07B6" w:rsidRPr="008C3005" w:rsidRDefault="005A07B6" w:rsidP="005A07B6">
      <w:pPr>
        <w:spacing w:after="0" w:line="360" w:lineRule="auto"/>
        <w:ind w:left="2124" w:firstLine="708"/>
        <w:rPr>
          <w:rFonts w:ascii="Arial" w:hAnsi="Arial" w:cs="Arial"/>
        </w:rPr>
      </w:pPr>
      <w:r w:rsidRPr="00983BC7">
        <w:rPr>
          <w:rFonts w:ascii="Arial" w:hAnsi="Arial" w:cs="Arial"/>
        </w:rPr>
        <w:t>Hochschule Ulm, 89081 Ulm</w:t>
      </w:r>
      <w:r w:rsidRPr="00983BC7">
        <w:rPr>
          <w:rFonts w:ascii="Arial" w:hAnsi="Arial" w:cs="Arial"/>
        </w:rPr>
        <w:tab/>
      </w:r>
      <w:r w:rsidRPr="008C3005">
        <w:rPr>
          <w:rFonts w:ascii="Arial" w:hAnsi="Arial" w:cs="Arial"/>
        </w:rPr>
        <w:tab/>
      </w:r>
    </w:p>
    <w:p w:rsidR="005A07B6" w:rsidRPr="00983BC7" w:rsidRDefault="005A07B6" w:rsidP="005A07B6">
      <w:pPr>
        <w:pStyle w:val="Listenabsatz"/>
        <w:numPr>
          <w:ilvl w:val="0"/>
          <w:numId w:val="2"/>
        </w:numPr>
        <w:rPr>
          <w:rFonts w:ascii="Arial" w:hAnsi="Arial" w:cs="Arial"/>
        </w:rPr>
      </w:pPr>
      <w:r>
        <w:rPr>
          <w:rFonts w:ascii="Arial" w:hAnsi="Arial" w:cs="Arial"/>
        </w:rPr>
        <w:t>Tutor für Softwareentwicklung</w:t>
      </w:r>
    </w:p>
    <w:p w:rsidR="005A07B6" w:rsidRDefault="005A07B6" w:rsidP="005A07B6">
      <w:pPr>
        <w:pStyle w:val="Listenabsatz"/>
        <w:numPr>
          <w:ilvl w:val="0"/>
          <w:numId w:val="2"/>
        </w:numPr>
        <w:spacing w:after="0" w:line="360" w:lineRule="auto"/>
        <w:rPr>
          <w:rFonts w:ascii="Arial" w:hAnsi="Arial" w:cs="Arial"/>
        </w:rPr>
      </w:pPr>
      <w:r>
        <w:rPr>
          <w:rFonts w:ascii="Arial" w:hAnsi="Arial" w:cs="Arial"/>
        </w:rPr>
        <w:t>OOP–Techniken (Java, C#)</w:t>
      </w:r>
    </w:p>
    <w:p w:rsidR="00C15D0C" w:rsidRPr="008C3005" w:rsidRDefault="00C15D0C" w:rsidP="00C15D0C">
      <w:pPr>
        <w:spacing w:after="0" w:line="240" w:lineRule="auto"/>
        <w:rPr>
          <w:rFonts w:ascii="Arial" w:hAnsi="Arial" w:cs="Arial"/>
        </w:rPr>
      </w:pPr>
    </w:p>
    <w:p w:rsidR="00FA0213" w:rsidRDefault="00FA0213" w:rsidP="00C15D0C">
      <w:pPr>
        <w:spacing w:after="0" w:line="360" w:lineRule="auto"/>
        <w:rPr>
          <w:rFonts w:ascii="Arial" w:hAnsi="Arial" w:cs="Arial"/>
        </w:rPr>
      </w:pPr>
    </w:p>
    <w:p w:rsidR="00C15D0C" w:rsidRPr="008C3005" w:rsidRDefault="00404418" w:rsidP="00C15D0C">
      <w:pPr>
        <w:spacing w:after="0" w:line="360" w:lineRule="auto"/>
        <w:rPr>
          <w:rFonts w:ascii="Arial" w:hAnsi="Arial" w:cs="Arial"/>
        </w:rPr>
      </w:pPr>
      <w:r>
        <w:rPr>
          <w:rFonts w:ascii="Arial" w:hAnsi="Arial" w:cs="Arial"/>
        </w:rPr>
        <w:t>07/2014 – 08/2014</w:t>
      </w:r>
      <w:r w:rsidR="00C15D0C" w:rsidRPr="008C3005">
        <w:rPr>
          <w:rFonts w:ascii="Arial" w:hAnsi="Arial" w:cs="Arial"/>
        </w:rPr>
        <w:tab/>
      </w:r>
      <w:r w:rsidR="00C15D0C" w:rsidRPr="008C3005">
        <w:rPr>
          <w:rFonts w:ascii="Arial" w:hAnsi="Arial" w:cs="Arial"/>
        </w:rPr>
        <w:tab/>
      </w:r>
      <w:proofErr w:type="gramStart"/>
      <w:r w:rsidR="00AE4162">
        <w:rPr>
          <w:rFonts w:ascii="Arial" w:hAnsi="Arial" w:cs="Arial"/>
          <w:b/>
        </w:rPr>
        <w:t>T</w:t>
      </w:r>
      <w:r w:rsidR="00F43BCC">
        <w:rPr>
          <w:rFonts w:ascii="Arial" w:hAnsi="Arial" w:cs="Arial"/>
          <w:b/>
        </w:rPr>
        <w:t>echnischer</w:t>
      </w:r>
      <w:proofErr w:type="gramEnd"/>
      <w:r w:rsidR="00F43BCC">
        <w:rPr>
          <w:rFonts w:ascii="Arial" w:hAnsi="Arial" w:cs="Arial"/>
          <w:b/>
        </w:rPr>
        <w:t xml:space="preserve"> Praktikant</w:t>
      </w:r>
    </w:p>
    <w:p w:rsidR="00C15D0C" w:rsidRPr="008C3005" w:rsidRDefault="00AE4162" w:rsidP="00C15D0C">
      <w:pPr>
        <w:spacing w:after="0" w:line="360" w:lineRule="auto"/>
        <w:ind w:left="2124" w:firstLine="708"/>
        <w:rPr>
          <w:rFonts w:ascii="Arial" w:hAnsi="Arial" w:cs="Arial"/>
        </w:rPr>
      </w:pPr>
      <w:r>
        <w:rPr>
          <w:rFonts w:ascii="Arial" w:hAnsi="Arial" w:cs="Arial"/>
        </w:rPr>
        <w:t xml:space="preserve">Fritz Tür + Tor GmbH </w:t>
      </w:r>
      <w:r w:rsidR="00F43BCC">
        <w:rPr>
          <w:rFonts w:ascii="Arial" w:hAnsi="Arial" w:cs="Arial"/>
        </w:rPr>
        <w:t xml:space="preserve">Co, 86199 Augsburg </w:t>
      </w:r>
      <w:r w:rsidR="00C15D0C" w:rsidRPr="008C3005">
        <w:rPr>
          <w:rFonts w:ascii="Arial" w:hAnsi="Arial" w:cs="Arial"/>
        </w:rPr>
        <w:tab/>
      </w:r>
    </w:p>
    <w:p w:rsidR="00C15D0C" w:rsidRPr="008C3005" w:rsidRDefault="00F43BCC" w:rsidP="00C15D0C">
      <w:pPr>
        <w:pStyle w:val="Listenabsatz"/>
        <w:numPr>
          <w:ilvl w:val="0"/>
          <w:numId w:val="2"/>
        </w:numPr>
        <w:spacing w:after="0" w:line="360" w:lineRule="auto"/>
        <w:rPr>
          <w:rFonts w:ascii="Arial" w:hAnsi="Arial" w:cs="Arial"/>
        </w:rPr>
      </w:pPr>
      <w:r>
        <w:rPr>
          <w:rFonts w:ascii="Arial" w:hAnsi="Arial" w:cs="Arial"/>
        </w:rPr>
        <w:t xml:space="preserve">Mitarbeit in der Produktion </w:t>
      </w:r>
    </w:p>
    <w:p w:rsidR="00C15D0C" w:rsidRDefault="00F43BCC" w:rsidP="00F43BCC">
      <w:pPr>
        <w:pStyle w:val="Listenabsatz"/>
        <w:numPr>
          <w:ilvl w:val="0"/>
          <w:numId w:val="2"/>
        </w:numPr>
        <w:spacing w:after="0" w:line="360" w:lineRule="auto"/>
        <w:rPr>
          <w:rFonts w:ascii="Arial" w:hAnsi="Arial" w:cs="Arial"/>
        </w:rPr>
      </w:pPr>
      <w:r>
        <w:rPr>
          <w:rFonts w:ascii="Arial" w:hAnsi="Arial" w:cs="Arial"/>
        </w:rPr>
        <w:t>Maschinenbau, Schlosserei, Elektrik</w:t>
      </w:r>
    </w:p>
    <w:p w:rsidR="00AE27CC" w:rsidRDefault="00AE27CC" w:rsidP="00F43BCC">
      <w:pPr>
        <w:spacing w:after="0" w:line="360" w:lineRule="auto"/>
        <w:rPr>
          <w:rFonts w:ascii="Arial" w:hAnsi="Arial" w:cs="Arial"/>
        </w:rPr>
      </w:pPr>
    </w:p>
    <w:p w:rsidR="00AE27CC" w:rsidRDefault="00AE27CC" w:rsidP="00F43BCC">
      <w:pPr>
        <w:spacing w:after="0" w:line="360" w:lineRule="auto"/>
        <w:rPr>
          <w:rFonts w:ascii="Arial" w:hAnsi="Arial" w:cs="Arial"/>
        </w:rPr>
      </w:pPr>
    </w:p>
    <w:p w:rsidR="00F43BCC" w:rsidRDefault="00404418" w:rsidP="00F43BCC">
      <w:pPr>
        <w:spacing w:after="0" w:line="360" w:lineRule="auto"/>
        <w:rPr>
          <w:rFonts w:ascii="Arial" w:hAnsi="Arial" w:cs="Arial"/>
          <w:b/>
        </w:rPr>
      </w:pPr>
      <w:r>
        <w:rPr>
          <w:rFonts w:ascii="Arial" w:hAnsi="Arial" w:cs="Arial"/>
        </w:rPr>
        <w:t>08/2012 – 06/2014</w:t>
      </w:r>
      <w:r w:rsidR="00F43BCC" w:rsidRPr="008C3005">
        <w:rPr>
          <w:rFonts w:ascii="Arial" w:hAnsi="Arial" w:cs="Arial"/>
        </w:rPr>
        <w:tab/>
      </w:r>
      <w:r w:rsidR="00F43BCC" w:rsidRPr="008C3005">
        <w:rPr>
          <w:rFonts w:ascii="Arial" w:hAnsi="Arial" w:cs="Arial"/>
        </w:rPr>
        <w:tab/>
      </w:r>
      <w:r w:rsidR="008D137A" w:rsidRPr="008D137A">
        <w:rPr>
          <w:rFonts w:ascii="Arial" w:hAnsi="Arial" w:cs="Arial"/>
          <w:b/>
        </w:rPr>
        <w:t>Aushilfsarbeiter im Bereich Lager</w:t>
      </w:r>
    </w:p>
    <w:p w:rsidR="00F43BCC" w:rsidRDefault="00F43BCC" w:rsidP="00F43BCC">
      <w:pPr>
        <w:spacing w:after="0" w:line="360" w:lineRule="auto"/>
        <w:rPr>
          <w:rFonts w:ascii="Arial" w:hAnsi="Arial" w:cs="Arial"/>
        </w:rPr>
      </w:pPr>
      <w:r>
        <w:rPr>
          <w:rFonts w:ascii="Arial" w:hAnsi="Arial" w:cs="Arial"/>
        </w:rPr>
        <w:t xml:space="preserve">                                              </w:t>
      </w:r>
      <w:r w:rsidR="008D137A" w:rsidRPr="008D137A">
        <w:rPr>
          <w:rFonts w:ascii="Arial" w:hAnsi="Arial" w:cs="Arial"/>
        </w:rPr>
        <w:t xml:space="preserve">Schüco International KG, </w:t>
      </w:r>
      <w:r w:rsidR="008D137A">
        <w:rPr>
          <w:rFonts w:ascii="Arial" w:hAnsi="Arial" w:cs="Arial"/>
        </w:rPr>
        <w:t xml:space="preserve">86637 </w:t>
      </w:r>
      <w:r w:rsidR="008D137A" w:rsidRPr="008D137A">
        <w:rPr>
          <w:rFonts w:ascii="Arial" w:hAnsi="Arial" w:cs="Arial"/>
        </w:rPr>
        <w:t>Wertingen</w:t>
      </w:r>
    </w:p>
    <w:p w:rsidR="00F43BCC" w:rsidRDefault="00F43BCC" w:rsidP="00F43BCC">
      <w:pPr>
        <w:pStyle w:val="Listenabsatz"/>
        <w:numPr>
          <w:ilvl w:val="0"/>
          <w:numId w:val="11"/>
        </w:numPr>
        <w:spacing w:after="0" w:line="360" w:lineRule="auto"/>
        <w:rPr>
          <w:rFonts w:ascii="Arial" w:hAnsi="Arial" w:cs="Arial"/>
        </w:rPr>
      </w:pPr>
      <w:r>
        <w:rPr>
          <w:rFonts w:ascii="Arial" w:hAnsi="Arial" w:cs="Arial"/>
        </w:rPr>
        <w:t>Kommissionieren von Ware</w:t>
      </w:r>
    </w:p>
    <w:p w:rsidR="008C3005" w:rsidRDefault="00F43BCC" w:rsidP="00F43BCC">
      <w:pPr>
        <w:pStyle w:val="Listenabsatz"/>
        <w:numPr>
          <w:ilvl w:val="0"/>
          <w:numId w:val="11"/>
        </w:numPr>
        <w:spacing w:after="0" w:line="360" w:lineRule="auto"/>
        <w:rPr>
          <w:rFonts w:ascii="Arial" w:hAnsi="Arial" w:cs="Arial"/>
        </w:rPr>
      </w:pPr>
      <w:r>
        <w:rPr>
          <w:rFonts w:ascii="Arial" w:hAnsi="Arial" w:cs="Arial"/>
        </w:rPr>
        <w:t>Fertigung von Aluminiumprofilen</w:t>
      </w:r>
    </w:p>
    <w:p w:rsidR="00AE27CC" w:rsidRPr="00F43BCC" w:rsidRDefault="00AE27CC" w:rsidP="00AE27CC">
      <w:pPr>
        <w:pStyle w:val="Listenabsatz"/>
        <w:spacing w:after="0" w:line="360" w:lineRule="auto"/>
        <w:ind w:left="3165"/>
        <w:rPr>
          <w:rFonts w:ascii="Arial" w:hAnsi="Arial" w:cs="Arial"/>
        </w:rPr>
      </w:pPr>
    </w:p>
    <w:p w:rsidR="008C3005" w:rsidRPr="00642917" w:rsidRDefault="007A737B" w:rsidP="0000742F">
      <w:pPr>
        <w:spacing w:after="0" w:line="240" w:lineRule="auto"/>
        <w:rPr>
          <w:rFonts w:ascii="Arial" w:hAnsi="Arial" w:cs="Arial"/>
          <w:b/>
        </w:rPr>
      </w:pPr>
      <w:r>
        <w:rPr>
          <w:rFonts w:ascii="Arial" w:hAnsi="Arial" w:cs="Arial"/>
          <w:noProof/>
          <w:lang w:eastAsia="de-DE"/>
        </w:rPr>
        <mc:AlternateContent>
          <mc:Choice Requires="wps">
            <w:drawing>
              <wp:anchor distT="0" distB="0" distL="114300" distR="114300" simplePos="0" relativeHeight="251671552" behindDoc="0" locked="0" layoutInCell="1" allowOverlap="1" wp14:anchorId="7116B7C0" wp14:editId="0F943DA9">
                <wp:simplePos x="0" y="0"/>
                <wp:positionH relativeFrom="leftMargin">
                  <wp:posOffset>-182880</wp:posOffset>
                </wp:positionH>
                <wp:positionV relativeFrom="paragraph">
                  <wp:posOffset>172085</wp:posOffset>
                </wp:positionV>
                <wp:extent cx="925200" cy="126000"/>
                <wp:effectExtent l="0" t="0" r="27305" b="26670"/>
                <wp:wrapNone/>
                <wp:docPr id="12" name="Rechteck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200" cy="126000"/>
                        </a:xfrm>
                        <a:prstGeom prst="rect">
                          <a:avLst/>
                        </a:prstGeom>
                        <a:solidFill>
                          <a:schemeClr val="accent1">
                            <a:lumMod val="50000"/>
                          </a:schemeClr>
                        </a:solidFill>
                        <a:ln w="9525">
                          <a:solidFill>
                            <a:schemeClr val="accent1">
                              <a:lumMod val="5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0A23E4" id="Rechteck 12" o:spid="_x0000_s1026" style="position:absolute;margin-left:-14.4pt;margin-top:13.55pt;width:72.85pt;height:9.9pt;z-index:251671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" fillcolor="#1f4d78 [1604]" strokecolor="#1f4d78 [1604]">
                <w10:wrap anchorx="margin"/>
              </v:rect>
            </w:pict>
          </mc:Fallback>
        </mc:AlternateContent>
      </w:r>
    </w:p>
    <w:p w:rsidR="008C3005" w:rsidRPr="00F07F49" w:rsidRDefault="006638B7" w:rsidP="00F07F49">
      <w:pPr>
        <w:spacing w:after="0"/>
        <w:rPr>
          <w:rFonts w:ascii="Arial" w:hAnsi="Arial" w:cs="Arial"/>
          <w:b/>
        </w:rPr>
      </w:pPr>
      <w:r>
        <w:rPr>
          <w:rFonts w:ascii="Arial" w:hAnsi="Arial" w:cs="Arial"/>
          <w:noProof/>
          <w:lang w:eastAsia="de-DE"/>
        </w:rPr>
        <mc:AlternateContent>
          <mc:Choice Requires="wps">
            <w:drawing>
              <wp:anchor distT="0" distB="0" distL="114300" distR="114300" simplePos="0" relativeHeight="251692032" behindDoc="0" locked="0" layoutInCell="1" allowOverlap="1" wp14:anchorId="4D15C156" wp14:editId="56A6CDDE">
                <wp:simplePos x="0" y="0"/>
                <wp:positionH relativeFrom="leftMargin">
                  <wp:posOffset>1813560</wp:posOffset>
                </wp:positionH>
                <wp:positionV relativeFrom="paragraph">
                  <wp:posOffset>9525</wp:posOffset>
                </wp:positionV>
                <wp:extent cx="4820400" cy="126000"/>
                <wp:effectExtent l="0" t="0" r="18415" b="26670"/>
                <wp:wrapNone/>
                <wp:docPr id="22" name="Rechteck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0400" cy="126000"/>
                        </a:xfrm>
                        <a:prstGeom prst="rect">
                          <a:avLst/>
                        </a:prstGeom>
                        <a:solidFill>
                          <a:schemeClr val="accent1">
                            <a:lumMod val="50000"/>
                          </a:schemeClr>
                        </a:solidFill>
                        <a:ln w="9525">
                          <a:solidFill>
                            <a:schemeClr val="accent1">
                              <a:lumMod val="5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0F15D8" id="Rechteck 22" o:spid="_x0000_s1026" style="position:absolute;margin-left:142.8pt;margin-top:.75pt;width:379.55pt;height:9.9pt;z-index:251692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" fillcolor="#1f4d78 [1604]" strokecolor="#1f4d78 [1604]">
                <w10:wrap anchorx="margin"/>
              </v:rect>
            </w:pict>
          </mc:Fallback>
        </mc:AlternateContent>
      </w:r>
      <w:r w:rsidR="00F07F49" w:rsidRPr="00F07F49">
        <w:rPr>
          <w:rFonts w:ascii="Arial" w:hAnsi="Arial" w:cs="Arial"/>
          <w:b/>
        </w:rPr>
        <w:t>Ausbildung</w:t>
      </w:r>
    </w:p>
    <w:p w:rsidR="00A657EE" w:rsidRDefault="00A657EE" w:rsidP="009459F4">
      <w:pPr>
        <w:spacing w:after="0" w:line="240" w:lineRule="auto"/>
        <w:rPr>
          <w:rFonts w:ascii="Arial" w:hAnsi="Arial" w:cs="Arial"/>
          <w:sz w:val="24"/>
          <w:szCs w:val="24"/>
        </w:rPr>
      </w:pPr>
    </w:p>
    <w:p w:rsidR="009459F4" w:rsidRPr="009459F4" w:rsidRDefault="00404418" w:rsidP="009459F4">
      <w:pPr>
        <w:spacing w:line="240" w:lineRule="auto"/>
        <w:rPr>
          <w:rFonts w:ascii="Arial" w:hAnsi="Arial" w:cs="Arial"/>
        </w:rPr>
      </w:pPr>
      <w:r>
        <w:rPr>
          <w:rFonts w:ascii="Arial" w:hAnsi="Arial" w:cs="Arial"/>
        </w:rPr>
        <w:t>09/2014</w:t>
      </w:r>
      <w:r w:rsidR="00F43BCC">
        <w:rPr>
          <w:rFonts w:ascii="Arial" w:hAnsi="Arial" w:cs="Arial"/>
        </w:rPr>
        <w:t xml:space="preserve"> – heute</w:t>
      </w:r>
      <w:r w:rsidR="009459F4" w:rsidRPr="009459F4">
        <w:rPr>
          <w:rFonts w:ascii="Arial" w:hAnsi="Arial" w:cs="Arial"/>
        </w:rPr>
        <w:tab/>
      </w:r>
      <w:r w:rsidR="009459F4" w:rsidRPr="009459F4">
        <w:rPr>
          <w:rFonts w:ascii="Arial" w:hAnsi="Arial" w:cs="Arial"/>
        </w:rPr>
        <w:tab/>
      </w:r>
      <w:r w:rsidR="00F43BCC">
        <w:rPr>
          <w:rFonts w:ascii="Arial" w:hAnsi="Arial" w:cs="Arial"/>
          <w:b/>
        </w:rPr>
        <w:t>Bachelorstudium</w:t>
      </w:r>
    </w:p>
    <w:p w:rsidR="009459F4" w:rsidRPr="009459F4" w:rsidRDefault="009459F4" w:rsidP="009459F4">
      <w:pPr>
        <w:spacing w:line="240" w:lineRule="auto"/>
        <w:rPr>
          <w:rFonts w:ascii="Arial" w:hAnsi="Arial" w:cs="Arial"/>
        </w:rPr>
      </w:pPr>
      <w:r w:rsidRPr="009459F4">
        <w:rPr>
          <w:rFonts w:ascii="Arial" w:hAnsi="Arial" w:cs="Arial"/>
        </w:rPr>
        <w:tab/>
      </w:r>
      <w:r w:rsidRPr="009459F4">
        <w:rPr>
          <w:rFonts w:ascii="Arial" w:hAnsi="Arial" w:cs="Arial"/>
        </w:rPr>
        <w:tab/>
      </w:r>
      <w:r w:rsidRPr="009459F4">
        <w:rPr>
          <w:rFonts w:ascii="Arial" w:hAnsi="Arial" w:cs="Arial"/>
        </w:rPr>
        <w:tab/>
      </w:r>
      <w:r w:rsidRPr="009459F4">
        <w:rPr>
          <w:rFonts w:ascii="Arial" w:hAnsi="Arial" w:cs="Arial"/>
        </w:rPr>
        <w:tab/>
      </w:r>
      <w:r w:rsidR="00F43BCC">
        <w:rPr>
          <w:rFonts w:ascii="Arial" w:hAnsi="Arial" w:cs="Arial"/>
        </w:rPr>
        <w:t>Hochschule Ulm, 89081 Ulm</w:t>
      </w:r>
    </w:p>
    <w:p w:rsidR="009459F4" w:rsidRPr="009459F4" w:rsidRDefault="00F43BCC" w:rsidP="009459F4">
      <w:pPr>
        <w:spacing w:line="240" w:lineRule="auto"/>
        <w:ind w:left="2832"/>
        <w:rPr>
          <w:rFonts w:ascii="Arial" w:hAnsi="Arial" w:cs="Arial"/>
        </w:rPr>
      </w:pPr>
      <w:r>
        <w:rPr>
          <w:rFonts w:ascii="Arial" w:hAnsi="Arial" w:cs="Arial"/>
        </w:rPr>
        <w:t>Studienschwerpunkt: Mechatronik</w:t>
      </w:r>
    </w:p>
    <w:p w:rsidR="00F43BCC" w:rsidRDefault="00F43BCC" w:rsidP="00F43BCC">
      <w:pPr>
        <w:spacing w:line="240" w:lineRule="auto"/>
        <w:ind w:left="2832"/>
        <w:rPr>
          <w:rFonts w:ascii="Arial" w:hAnsi="Arial" w:cs="Arial"/>
        </w:rPr>
      </w:pPr>
    </w:p>
    <w:p w:rsidR="0000742F" w:rsidRDefault="00404418" w:rsidP="00F43BCC">
      <w:pPr>
        <w:spacing w:line="240" w:lineRule="auto"/>
        <w:rPr>
          <w:rFonts w:ascii="Arial" w:hAnsi="Arial" w:cs="Arial"/>
        </w:rPr>
      </w:pPr>
      <w:r>
        <w:rPr>
          <w:rFonts w:ascii="Arial" w:hAnsi="Arial" w:cs="Arial"/>
        </w:rPr>
        <w:t>09/2006 – 06/2014</w:t>
      </w:r>
      <w:r w:rsidR="0000742F">
        <w:rPr>
          <w:rFonts w:ascii="Arial" w:hAnsi="Arial" w:cs="Arial"/>
        </w:rPr>
        <w:tab/>
      </w:r>
      <w:r w:rsidR="0000742F">
        <w:rPr>
          <w:rFonts w:ascii="Arial" w:hAnsi="Arial" w:cs="Arial"/>
        </w:rPr>
        <w:tab/>
      </w:r>
      <w:r w:rsidR="0000742F" w:rsidRPr="0000742F">
        <w:rPr>
          <w:rFonts w:ascii="Arial" w:hAnsi="Arial" w:cs="Arial"/>
          <w:b/>
        </w:rPr>
        <w:t>Abitur</w:t>
      </w:r>
    </w:p>
    <w:p w:rsidR="00F77FC0" w:rsidRDefault="00F43BCC" w:rsidP="00F77FC0">
      <w:pPr>
        <w:spacing w:line="240" w:lineRule="auto"/>
        <w:ind w:left="2124" w:firstLine="708"/>
        <w:rPr>
          <w:rFonts w:ascii="Arial" w:hAnsi="Arial" w:cs="Arial"/>
        </w:rPr>
      </w:pPr>
      <w:r>
        <w:rPr>
          <w:rFonts w:ascii="Arial" w:hAnsi="Arial" w:cs="Arial"/>
        </w:rPr>
        <w:t>Gymnasium Wertingen</w:t>
      </w:r>
      <w:r w:rsidR="0000742F">
        <w:rPr>
          <w:rFonts w:ascii="Arial" w:hAnsi="Arial" w:cs="Arial"/>
        </w:rPr>
        <w:t xml:space="preserve">, </w:t>
      </w:r>
      <w:r w:rsidR="008D137A">
        <w:rPr>
          <w:rFonts w:ascii="Arial" w:hAnsi="Arial" w:cs="Arial"/>
        </w:rPr>
        <w:t>8663</w:t>
      </w:r>
      <w:r w:rsidR="00F77FC0">
        <w:rPr>
          <w:rFonts w:ascii="Arial" w:hAnsi="Arial" w:cs="Arial"/>
        </w:rPr>
        <w:t>7 Wertingen</w:t>
      </w:r>
    </w:p>
    <w:p w:rsidR="0000742F" w:rsidRDefault="0000742F" w:rsidP="009459F4">
      <w:pPr>
        <w:spacing w:line="240" w:lineRule="auto"/>
        <w:rPr>
          <w:rFonts w:ascii="Arial" w:hAnsi="Arial" w:cs="Arial"/>
          <w:b/>
        </w:rPr>
      </w:pPr>
      <w:r>
        <w:rPr>
          <w:rFonts w:ascii="Arial" w:hAnsi="Arial" w:cs="Arial"/>
        </w:rPr>
        <w:tab/>
      </w:r>
      <w:r>
        <w:rPr>
          <w:rFonts w:ascii="Arial" w:hAnsi="Arial" w:cs="Arial"/>
        </w:rPr>
        <w:tab/>
      </w:r>
      <w:r>
        <w:rPr>
          <w:rFonts w:ascii="Arial" w:hAnsi="Arial" w:cs="Arial"/>
        </w:rPr>
        <w:tab/>
      </w:r>
      <w:r>
        <w:rPr>
          <w:rFonts w:ascii="Arial" w:hAnsi="Arial" w:cs="Arial"/>
        </w:rPr>
        <w:tab/>
        <w:t xml:space="preserve">Abschluss: </w:t>
      </w:r>
      <w:r w:rsidR="005D240D">
        <w:rPr>
          <w:rFonts w:ascii="Arial" w:hAnsi="Arial" w:cs="Arial"/>
          <w:b/>
        </w:rPr>
        <w:t>Allgemeine Hochschulreife</w:t>
      </w:r>
    </w:p>
    <w:p w:rsidR="00F77FC0" w:rsidRDefault="00F77FC0" w:rsidP="005A608F">
      <w:pPr>
        <w:spacing w:line="240" w:lineRule="auto"/>
        <w:ind w:left="2124" w:firstLine="708"/>
        <w:rPr>
          <w:rFonts w:ascii="Arial" w:hAnsi="Arial" w:cs="Arial"/>
        </w:rPr>
      </w:pPr>
      <w:r>
        <w:rPr>
          <w:rFonts w:ascii="Arial" w:hAnsi="Arial" w:cs="Arial"/>
        </w:rPr>
        <w:t xml:space="preserve">Abiturfächer: Mathematik, Deutsch, Englisch, </w:t>
      </w:r>
    </w:p>
    <w:p w:rsidR="00016555" w:rsidRDefault="00154518" w:rsidP="005A608F">
      <w:pPr>
        <w:spacing w:line="240" w:lineRule="auto"/>
        <w:ind w:left="2124" w:firstLine="708"/>
        <w:rPr>
          <w:rFonts w:ascii="Arial" w:hAnsi="Arial" w:cs="Arial"/>
        </w:rPr>
      </w:pPr>
      <w:r>
        <w:rPr>
          <w:rFonts w:ascii="Arial" w:hAnsi="Arial" w:cs="Arial"/>
        </w:rPr>
        <w:t>Geschichte, Musik</w:t>
      </w:r>
    </w:p>
    <w:p w:rsidR="00016555" w:rsidRDefault="00016555">
      <w:pPr>
        <w:rPr>
          <w:rFonts w:ascii="Arial" w:hAnsi="Arial" w:cs="Arial"/>
        </w:rPr>
      </w:pPr>
      <w:r>
        <w:rPr>
          <w:rFonts w:ascii="Arial" w:hAnsi="Arial" w:cs="Arial"/>
        </w:rPr>
        <w:br w:type="page"/>
      </w:r>
    </w:p>
    <w:p w:rsidR="00631A55" w:rsidRDefault="00631A55" w:rsidP="00D973EF">
      <w:pPr>
        <w:spacing w:after="0" w:line="240" w:lineRule="auto"/>
        <w:rPr>
          <w:rFonts w:ascii="Arial" w:hAnsi="Arial" w:cs="Arial"/>
        </w:rPr>
      </w:pPr>
    </w:p>
    <w:p w:rsidR="00D973EF" w:rsidRDefault="006638B7" w:rsidP="00D973EF">
      <w:pPr>
        <w:spacing w:after="0" w:line="240" w:lineRule="auto"/>
        <w:rPr>
          <w:rFonts w:ascii="Arial" w:hAnsi="Arial" w:cs="Arial"/>
          <w:b/>
        </w:rPr>
      </w:pPr>
      <w:r>
        <w:rPr>
          <w:rFonts w:ascii="Arial" w:hAnsi="Arial" w:cs="Arial"/>
          <w:noProof/>
          <w:lang w:eastAsia="de-DE"/>
        </w:rPr>
        <mc:AlternateContent>
          <mc:Choice Requires="wps">
            <w:drawing>
              <wp:anchor distT="0" distB="0" distL="114300" distR="114300" simplePos="0" relativeHeight="251698176" behindDoc="0" locked="0" layoutInCell="1" allowOverlap="1" wp14:anchorId="2D0BA553" wp14:editId="32D219A6">
                <wp:simplePos x="0" y="0"/>
                <wp:positionH relativeFrom="leftMargin">
                  <wp:posOffset>2567940</wp:posOffset>
                </wp:positionH>
                <wp:positionV relativeFrom="paragraph">
                  <wp:posOffset>156845</wp:posOffset>
                </wp:positionV>
                <wp:extent cx="4068000" cy="126000"/>
                <wp:effectExtent l="0" t="0" r="27940" b="26670"/>
                <wp:wrapNone/>
                <wp:docPr id="25" name="Rechteck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8000" cy="126000"/>
                        </a:xfrm>
                        <a:prstGeom prst="rect">
                          <a:avLst/>
                        </a:prstGeom>
                        <a:solidFill>
                          <a:schemeClr val="accent1">
                            <a:lumMod val="50000"/>
                          </a:schemeClr>
                        </a:solidFill>
                        <a:ln w="9525">
                          <a:solidFill>
                            <a:schemeClr val="accent1">
                              <a:lumMod val="5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298381" id="Rechteck 25" o:spid="_x0000_s1026" style="position:absolute;margin-left:202.2pt;margin-top:12.35pt;width:320.3pt;height:9.9pt;z-index:251698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" fillcolor="#1f4d78 [1604]" strokecolor="#1f4d78 [1604]">
                <w10:wrap anchorx="margin"/>
              </v:rect>
            </w:pict>
          </mc:Fallback>
        </mc:AlternateContent>
      </w:r>
      <w:r w:rsidR="004D2C20">
        <w:rPr>
          <w:rFonts w:ascii="Arial" w:hAnsi="Arial" w:cs="Arial"/>
          <w:noProof/>
          <w:lang w:eastAsia="de-DE"/>
        </w:rPr>
        <mc:AlternateContent>
          <mc:Choice Requires="wps">
            <w:drawing>
              <wp:anchor distT="0" distB="0" distL="114300" distR="114300" simplePos="0" relativeHeight="251676672" behindDoc="0" locked="0" layoutInCell="1" allowOverlap="1" wp14:anchorId="412ECD7F" wp14:editId="3B8E52F6">
                <wp:simplePos x="0" y="0"/>
                <wp:positionH relativeFrom="page">
                  <wp:posOffset>-182880</wp:posOffset>
                </wp:positionH>
                <wp:positionV relativeFrom="paragraph">
                  <wp:posOffset>174943</wp:posOffset>
                </wp:positionV>
                <wp:extent cx="925200" cy="126000"/>
                <wp:effectExtent l="0" t="0" r="27305" b="26670"/>
                <wp:wrapNone/>
                <wp:docPr id="15" name="Rechteck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200" cy="126000"/>
                        </a:xfrm>
                        <a:prstGeom prst="rect">
                          <a:avLst/>
                        </a:prstGeom>
                        <a:solidFill>
                          <a:schemeClr val="accent1">
                            <a:lumMod val="50000"/>
                          </a:schemeClr>
                        </a:solidFill>
                        <a:ln w="9525">
                          <a:solidFill>
                            <a:schemeClr val="accent1">
                              <a:lumMod val="5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C8EA87" id="Rechteck 15" o:spid="_x0000_s1026" style="position:absolute;margin-left:-14.4pt;margin-top:13.8pt;width:72.85pt;height:9.9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" fillcolor="#1f4d78 [1604]" strokecolor="#1f4d78 [1604]">
                <w10:wrap anchorx="page"/>
              </v:rect>
            </w:pict>
          </mc:Fallback>
        </mc:AlternateContent>
      </w:r>
    </w:p>
    <w:p w:rsidR="001220DC" w:rsidRPr="00F07F49" w:rsidRDefault="00D973EF" w:rsidP="00F07F49">
      <w:pPr>
        <w:spacing w:after="0"/>
        <w:rPr>
          <w:rFonts w:ascii="Arial" w:hAnsi="Arial" w:cs="Arial"/>
          <w:b/>
        </w:rPr>
      </w:pPr>
      <w:r w:rsidRPr="00F07F49">
        <w:rPr>
          <w:rFonts w:ascii="Arial" w:hAnsi="Arial" w:cs="Arial"/>
          <w:b/>
        </w:rPr>
        <w:t>B</w:t>
      </w:r>
      <w:r w:rsidR="00F07F49" w:rsidRPr="00F07F49">
        <w:rPr>
          <w:rFonts w:ascii="Arial" w:hAnsi="Arial" w:cs="Arial"/>
          <w:b/>
        </w:rPr>
        <w:t>esondere Kenntnisse</w:t>
      </w:r>
    </w:p>
    <w:p w:rsidR="00D973EF" w:rsidRDefault="00D973EF" w:rsidP="001220DC">
      <w:pPr>
        <w:spacing w:after="0" w:line="240" w:lineRule="auto"/>
        <w:rPr>
          <w:rFonts w:ascii="Arial" w:hAnsi="Arial" w:cs="Arial"/>
          <w:b/>
          <w:sz w:val="28"/>
          <w:szCs w:val="28"/>
        </w:rPr>
      </w:pPr>
    </w:p>
    <w:p w:rsidR="00CF5DB5" w:rsidRDefault="00D973EF" w:rsidP="00D973EF">
      <w:pPr>
        <w:spacing w:line="240" w:lineRule="auto"/>
        <w:rPr>
          <w:rFonts w:ascii="Arial" w:hAnsi="Arial" w:cs="Arial"/>
        </w:rPr>
      </w:pPr>
      <w:r>
        <w:rPr>
          <w:rFonts w:ascii="Arial" w:hAnsi="Arial" w:cs="Arial"/>
        </w:rPr>
        <w:t>EDV-Kenntnisse</w:t>
      </w:r>
      <w:r>
        <w:rPr>
          <w:rFonts w:ascii="Arial" w:hAnsi="Arial" w:cs="Arial"/>
        </w:rPr>
        <w:tab/>
      </w:r>
      <w:r>
        <w:rPr>
          <w:rFonts w:ascii="Arial" w:hAnsi="Arial" w:cs="Arial"/>
        </w:rPr>
        <w:tab/>
      </w:r>
      <w:r w:rsidR="00CF5DB5">
        <w:rPr>
          <w:rFonts w:ascii="Arial" w:hAnsi="Arial" w:cs="Arial"/>
        </w:rPr>
        <w:t>Windows, Linux (fortgeschritten)</w:t>
      </w:r>
    </w:p>
    <w:p w:rsidR="00D973EF" w:rsidRPr="0058703C" w:rsidRDefault="00CF5DB5" w:rsidP="00114833">
      <w:pPr>
        <w:spacing w:line="240" w:lineRule="auto"/>
        <w:ind w:left="2124" w:firstLine="708"/>
        <w:rPr>
          <w:rFonts w:ascii="Arial" w:hAnsi="Arial" w:cs="Arial"/>
          <w:lang w:val="en-GB"/>
        </w:rPr>
      </w:pPr>
      <w:r w:rsidRPr="0058703C">
        <w:rPr>
          <w:rFonts w:ascii="Arial" w:hAnsi="Arial" w:cs="Arial"/>
          <w:lang w:val="en-GB"/>
        </w:rPr>
        <w:t>Microsoft Office 2016</w:t>
      </w:r>
      <w:r w:rsidR="00404418" w:rsidRPr="0058703C">
        <w:rPr>
          <w:rFonts w:ascii="Arial" w:hAnsi="Arial" w:cs="Arial"/>
          <w:lang w:val="en-GB"/>
        </w:rPr>
        <w:t>, Open Office</w:t>
      </w:r>
      <w:r w:rsidR="00D973EF" w:rsidRPr="0058703C">
        <w:rPr>
          <w:rFonts w:ascii="Arial" w:hAnsi="Arial" w:cs="Arial"/>
          <w:lang w:val="en-GB"/>
        </w:rPr>
        <w:t xml:space="preserve"> (</w:t>
      </w:r>
      <w:proofErr w:type="spellStart"/>
      <w:r w:rsidR="00D973EF" w:rsidRPr="0058703C">
        <w:rPr>
          <w:rFonts w:ascii="Arial" w:hAnsi="Arial" w:cs="Arial"/>
          <w:lang w:val="en-GB"/>
        </w:rPr>
        <w:t>fortgeschritten</w:t>
      </w:r>
      <w:proofErr w:type="spellEnd"/>
      <w:r w:rsidR="00D973EF" w:rsidRPr="0058703C">
        <w:rPr>
          <w:rFonts w:ascii="Arial" w:hAnsi="Arial" w:cs="Arial"/>
          <w:lang w:val="en-GB"/>
        </w:rPr>
        <w:t>)</w:t>
      </w:r>
    </w:p>
    <w:p w:rsidR="00404418" w:rsidRDefault="00404418" w:rsidP="00114833">
      <w:pPr>
        <w:spacing w:line="240" w:lineRule="auto"/>
        <w:ind w:left="2124" w:firstLine="708"/>
        <w:rPr>
          <w:rFonts w:ascii="Arial" w:hAnsi="Arial" w:cs="Arial"/>
        </w:rPr>
      </w:pPr>
      <w:r>
        <w:rPr>
          <w:rFonts w:ascii="Arial" w:hAnsi="Arial" w:cs="Arial"/>
        </w:rPr>
        <w:t>C#, Java</w:t>
      </w:r>
      <w:r w:rsidR="00DF41EB">
        <w:rPr>
          <w:rFonts w:ascii="Arial" w:hAnsi="Arial" w:cs="Arial"/>
        </w:rPr>
        <w:t>, C/C++</w:t>
      </w:r>
      <w:r w:rsidR="00AE27CC">
        <w:rPr>
          <w:rFonts w:ascii="Arial" w:hAnsi="Arial" w:cs="Arial"/>
        </w:rPr>
        <w:t>, Python, VB, VBA, VBS</w:t>
      </w:r>
      <w:r w:rsidR="00DF41EB">
        <w:rPr>
          <w:rFonts w:ascii="Arial" w:hAnsi="Arial" w:cs="Arial"/>
        </w:rPr>
        <w:t xml:space="preserve"> (</w:t>
      </w:r>
      <w:r w:rsidR="00AE27CC" w:rsidRPr="00D973EF">
        <w:rPr>
          <w:rFonts w:ascii="Arial" w:hAnsi="Arial" w:cs="Arial"/>
        </w:rPr>
        <w:t>fortgeschritten</w:t>
      </w:r>
      <w:r>
        <w:rPr>
          <w:rFonts w:ascii="Arial" w:hAnsi="Arial" w:cs="Arial"/>
        </w:rPr>
        <w:t>)</w:t>
      </w:r>
    </w:p>
    <w:p w:rsidR="00404418" w:rsidRDefault="00404418" w:rsidP="00114833">
      <w:pPr>
        <w:spacing w:line="240" w:lineRule="auto"/>
        <w:ind w:left="2124" w:firstLine="708"/>
        <w:rPr>
          <w:rFonts w:ascii="Arial" w:hAnsi="Arial" w:cs="Arial"/>
        </w:rPr>
      </w:pPr>
      <w:proofErr w:type="spellStart"/>
      <w:r>
        <w:rPr>
          <w:rFonts w:ascii="Arial" w:hAnsi="Arial" w:cs="Arial"/>
        </w:rPr>
        <w:t>M</w:t>
      </w:r>
      <w:r w:rsidR="006C0570">
        <w:rPr>
          <w:rFonts w:ascii="Arial" w:hAnsi="Arial" w:cs="Arial"/>
        </w:rPr>
        <w:t>atlab</w:t>
      </w:r>
      <w:proofErr w:type="spellEnd"/>
      <w:r w:rsidR="006C0570">
        <w:rPr>
          <w:rFonts w:ascii="Arial" w:hAnsi="Arial" w:cs="Arial"/>
        </w:rPr>
        <w:t xml:space="preserve">, Simulink, </w:t>
      </w:r>
      <w:proofErr w:type="spellStart"/>
      <w:r w:rsidR="006C0570">
        <w:rPr>
          <w:rFonts w:ascii="Arial" w:hAnsi="Arial" w:cs="Arial"/>
        </w:rPr>
        <w:t>Simscape</w:t>
      </w:r>
      <w:proofErr w:type="spellEnd"/>
      <w:r w:rsidR="00AE27CC">
        <w:rPr>
          <w:rFonts w:ascii="Arial" w:hAnsi="Arial" w:cs="Arial"/>
        </w:rPr>
        <w:t>, SCL</w:t>
      </w:r>
      <w:r w:rsidR="006C0570">
        <w:rPr>
          <w:rFonts w:ascii="Arial" w:hAnsi="Arial" w:cs="Arial"/>
        </w:rPr>
        <w:t xml:space="preserve"> (gute K</w:t>
      </w:r>
      <w:r>
        <w:rPr>
          <w:rFonts w:ascii="Arial" w:hAnsi="Arial" w:cs="Arial"/>
        </w:rPr>
        <w:t>enntnisse)</w:t>
      </w:r>
    </w:p>
    <w:p w:rsidR="00404418" w:rsidRDefault="00846455" w:rsidP="00114833">
      <w:pPr>
        <w:spacing w:line="240" w:lineRule="auto"/>
        <w:ind w:left="2124" w:firstLine="708"/>
        <w:rPr>
          <w:rFonts w:ascii="Arial" w:hAnsi="Arial" w:cs="Arial"/>
        </w:rPr>
      </w:pPr>
      <w:r>
        <w:rPr>
          <w:rFonts w:ascii="Arial" w:hAnsi="Arial" w:cs="Arial"/>
        </w:rPr>
        <w:t xml:space="preserve">HTML, CSS, </w:t>
      </w:r>
      <w:r w:rsidR="00D8502A">
        <w:rPr>
          <w:rFonts w:ascii="Arial" w:hAnsi="Arial" w:cs="Arial"/>
        </w:rPr>
        <w:t xml:space="preserve">PHP, </w:t>
      </w:r>
      <w:r w:rsidR="00AE27CC">
        <w:rPr>
          <w:rFonts w:ascii="Arial" w:hAnsi="Arial" w:cs="Arial"/>
        </w:rPr>
        <w:t>CAPL</w:t>
      </w:r>
      <w:r w:rsidR="005D240D">
        <w:rPr>
          <w:rFonts w:ascii="Arial" w:hAnsi="Arial" w:cs="Arial"/>
        </w:rPr>
        <w:t xml:space="preserve">, </w:t>
      </w:r>
      <w:proofErr w:type="spellStart"/>
      <w:r w:rsidR="005D240D">
        <w:rPr>
          <w:rFonts w:ascii="Arial" w:hAnsi="Arial" w:cs="Arial"/>
        </w:rPr>
        <w:t>LabView</w:t>
      </w:r>
      <w:proofErr w:type="spellEnd"/>
      <w:r w:rsidR="00404418">
        <w:rPr>
          <w:rFonts w:ascii="Arial" w:hAnsi="Arial" w:cs="Arial"/>
        </w:rPr>
        <w:t xml:space="preserve"> (Grundkenntnisse)</w:t>
      </w:r>
    </w:p>
    <w:p w:rsidR="00631A55" w:rsidRDefault="00631A55" w:rsidP="00631A55">
      <w:pPr>
        <w:spacing w:line="240" w:lineRule="auto"/>
        <w:ind w:left="2124" w:firstLine="708"/>
        <w:rPr>
          <w:rFonts w:ascii="Arial" w:hAnsi="Arial" w:cs="Arial"/>
        </w:rPr>
      </w:pPr>
      <w:proofErr w:type="spellStart"/>
      <w:r>
        <w:rPr>
          <w:rFonts w:ascii="Arial" w:hAnsi="Arial" w:cs="Arial"/>
        </w:rPr>
        <w:t>Eclipse</w:t>
      </w:r>
      <w:proofErr w:type="spellEnd"/>
      <w:r>
        <w:rPr>
          <w:rFonts w:ascii="Arial" w:hAnsi="Arial" w:cs="Arial"/>
        </w:rPr>
        <w:t xml:space="preserve"> Plugin Development (gute Kenntnisse)</w:t>
      </w:r>
    </w:p>
    <w:p w:rsidR="00404418" w:rsidRPr="00D973EF" w:rsidRDefault="00404418" w:rsidP="00114833">
      <w:pPr>
        <w:spacing w:line="240" w:lineRule="auto"/>
        <w:ind w:left="2124" w:firstLine="708"/>
        <w:rPr>
          <w:rFonts w:ascii="Arial" w:hAnsi="Arial" w:cs="Arial"/>
        </w:rPr>
      </w:pPr>
      <w:r>
        <w:rPr>
          <w:rFonts w:ascii="Arial" w:hAnsi="Arial" w:cs="Arial"/>
        </w:rPr>
        <w:t>Pro Engineer Creo (gute Kenntnisse)</w:t>
      </w:r>
    </w:p>
    <w:p w:rsidR="00D973EF" w:rsidRDefault="00D973EF" w:rsidP="00D973EF">
      <w:pPr>
        <w:spacing w:after="0" w:line="240" w:lineRule="auto"/>
        <w:rPr>
          <w:rFonts w:ascii="Arial" w:hAnsi="Arial" w:cs="Arial"/>
        </w:rPr>
      </w:pPr>
    </w:p>
    <w:p w:rsidR="00D973EF" w:rsidRDefault="00D973EF" w:rsidP="00404418">
      <w:pPr>
        <w:spacing w:line="240" w:lineRule="auto"/>
        <w:rPr>
          <w:rFonts w:ascii="Arial" w:hAnsi="Arial" w:cs="Arial"/>
        </w:rPr>
      </w:pPr>
      <w:r>
        <w:rPr>
          <w:rFonts w:ascii="Arial" w:hAnsi="Arial" w:cs="Arial"/>
        </w:rPr>
        <w:t>Spra</w:t>
      </w:r>
      <w:r w:rsidR="003C0E20">
        <w:rPr>
          <w:rFonts w:ascii="Arial" w:hAnsi="Arial" w:cs="Arial"/>
        </w:rPr>
        <w:t>chkenntnisse</w:t>
      </w:r>
      <w:r w:rsidR="003C0E20">
        <w:rPr>
          <w:rFonts w:ascii="Arial" w:hAnsi="Arial" w:cs="Arial"/>
        </w:rPr>
        <w:tab/>
      </w:r>
      <w:r w:rsidR="003C0E20">
        <w:rPr>
          <w:rFonts w:ascii="Arial" w:hAnsi="Arial" w:cs="Arial"/>
        </w:rPr>
        <w:tab/>
        <w:t>Englisch</w:t>
      </w:r>
      <w:r w:rsidR="005D240D">
        <w:rPr>
          <w:rFonts w:ascii="Arial" w:hAnsi="Arial" w:cs="Arial"/>
        </w:rPr>
        <w:t xml:space="preserve"> </w:t>
      </w:r>
      <w:r w:rsidR="003C0E20">
        <w:rPr>
          <w:rFonts w:ascii="Arial" w:hAnsi="Arial" w:cs="Arial"/>
        </w:rPr>
        <w:t xml:space="preserve"> </w:t>
      </w:r>
      <w:r w:rsidR="00AE4162">
        <w:rPr>
          <w:rFonts w:ascii="Arial" w:hAnsi="Arial" w:cs="Arial"/>
        </w:rPr>
        <w:t>gut in Wort und Schrift (</w:t>
      </w:r>
      <w:r w:rsidR="003C0E20">
        <w:rPr>
          <w:rFonts w:ascii="Arial" w:hAnsi="Arial" w:cs="Arial"/>
        </w:rPr>
        <w:t>B2+, C1</w:t>
      </w:r>
      <w:r>
        <w:rPr>
          <w:rFonts w:ascii="Arial" w:hAnsi="Arial" w:cs="Arial"/>
        </w:rPr>
        <w:t>)</w:t>
      </w:r>
    </w:p>
    <w:p w:rsidR="002F4F24" w:rsidRDefault="002F4F24" w:rsidP="00404418">
      <w:pPr>
        <w:spacing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Latein </w:t>
      </w:r>
      <w:r>
        <w:rPr>
          <w:rFonts w:ascii="Arial" w:hAnsi="Arial" w:cs="Arial"/>
        </w:rPr>
        <w:tab/>
      </w:r>
      <w:r w:rsidR="005A07B6">
        <w:rPr>
          <w:rFonts w:ascii="Arial" w:hAnsi="Arial" w:cs="Arial"/>
        </w:rPr>
        <w:t>(</w:t>
      </w:r>
      <w:proofErr w:type="spellStart"/>
      <w:r>
        <w:rPr>
          <w:rFonts w:ascii="Arial" w:hAnsi="Arial" w:cs="Arial"/>
        </w:rPr>
        <w:t>Grundkentnisse</w:t>
      </w:r>
      <w:proofErr w:type="spellEnd"/>
      <w:r w:rsidR="005A07B6">
        <w:rPr>
          <w:rFonts w:ascii="Arial" w:hAnsi="Arial" w:cs="Arial"/>
        </w:rPr>
        <w:t>)</w:t>
      </w:r>
    </w:p>
    <w:p w:rsidR="00D973EF" w:rsidRDefault="00D973EF" w:rsidP="00D973EF">
      <w:pPr>
        <w:spacing w:after="0" w:line="240" w:lineRule="auto"/>
        <w:rPr>
          <w:rFonts w:ascii="Arial" w:hAnsi="Arial" w:cs="Arial"/>
        </w:rPr>
      </w:pPr>
    </w:p>
    <w:p w:rsidR="00FA0213" w:rsidRDefault="00FA0213" w:rsidP="00D973EF">
      <w:pPr>
        <w:spacing w:after="0" w:line="240" w:lineRule="auto"/>
        <w:rPr>
          <w:rFonts w:ascii="Arial" w:hAnsi="Arial" w:cs="Arial"/>
        </w:rPr>
      </w:pPr>
    </w:p>
    <w:p w:rsidR="00D973EF" w:rsidRDefault="004D2C20" w:rsidP="00D973EF">
      <w:pPr>
        <w:spacing w:after="0" w:line="240" w:lineRule="auto"/>
        <w:rPr>
          <w:rFonts w:ascii="Arial" w:hAnsi="Arial" w:cs="Arial"/>
        </w:rPr>
      </w:pPr>
      <w:r>
        <w:rPr>
          <w:rFonts w:ascii="Arial" w:hAnsi="Arial" w:cs="Arial"/>
          <w:noProof/>
          <w:lang w:eastAsia="de-DE"/>
        </w:rPr>
        <mc:AlternateContent>
          <mc:Choice Requires="wps">
            <w:drawing>
              <wp:anchor distT="0" distB="0" distL="114300" distR="114300" simplePos="0" relativeHeight="251678720" behindDoc="0" locked="0" layoutInCell="1" allowOverlap="1" wp14:anchorId="0D06FEE9" wp14:editId="606DD67B">
                <wp:simplePos x="0" y="0"/>
                <wp:positionH relativeFrom="leftMargin">
                  <wp:posOffset>-180975</wp:posOffset>
                </wp:positionH>
                <wp:positionV relativeFrom="paragraph">
                  <wp:posOffset>175577</wp:posOffset>
                </wp:positionV>
                <wp:extent cx="925200" cy="126000"/>
                <wp:effectExtent l="0" t="0" r="27305" b="26670"/>
                <wp:wrapNone/>
                <wp:docPr id="16"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200" cy="126000"/>
                        </a:xfrm>
                        <a:prstGeom prst="rect">
                          <a:avLst/>
                        </a:prstGeom>
                        <a:solidFill>
                          <a:schemeClr val="accent1">
                            <a:lumMod val="50000"/>
                          </a:schemeClr>
                        </a:solidFill>
                        <a:ln w="9525">
                          <a:solidFill>
                            <a:schemeClr val="accent1">
                              <a:lumMod val="5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670653" id="Rechteck 16" o:spid="_x0000_s1026" style="position:absolute;margin-left:-14.25pt;margin-top:13.8pt;width:72.85pt;height:9.9pt;z-index:251678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" fillcolor="#1f4d78 [1604]" strokecolor="#1f4d78 [1604]">
                <w10:wrap anchorx="margin"/>
              </v:rect>
            </w:pict>
          </mc:Fallback>
        </mc:AlternateContent>
      </w:r>
    </w:p>
    <w:p w:rsidR="00D973EF" w:rsidRPr="00F07F49" w:rsidRDefault="006638B7" w:rsidP="00F07F49">
      <w:pPr>
        <w:spacing w:after="0"/>
        <w:rPr>
          <w:rFonts w:ascii="Arial" w:hAnsi="Arial" w:cs="Arial"/>
          <w:b/>
        </w:rPr>
      </w:pPr>
      <w:r>
        <w:rPr>
          <w:rFonts w:ascii="Arial" w:hAnsi="Arial" w:cs="Arial"/>
          <w:noProof/>
          <w:lang w:eastAsia="de-DE"/>
        </w:rPr>
        <mc:AlternateContent>
          <mc:Choice Requires="wps">
            <w:drawing>
              <wp:anchor distT="0" distB="0" distL="114300" distR="114300" simplePos="0" relativeHeight="251701248" behindDoc="0" locked="0" layoutInCell="1" allowOverlap="1" wp14:anchorId="33F12106" wp14:editId="448CAB66">
                <wp:simplePos x="0" y="0"/>
                <wp:positionH relativeFrom="leftMargin">
                  <wp:posOffset>2446020</wp:posOffset>
                </wp:positionH>
                <wp:positionV relativeFrom="paragraph">
                  <wp:posOffset>12065</wp:posOffset>
                </wp:positionV>
                <wp:extent cx="4194000" cy="126000"/>
                <wp:effectExtent l="0" t="0" r="16510" b="26670"/>
                <wp:wrapNone/>
                <wp:docPr id="27" name="Rechteck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4000" cy="126000"/>
                        </a:xfrm>
                        <a:prstGeom prst="rect">
                          <a:avLst/>
                        </a:prstGeom>
                        <a:solidFill>
                          <a:schemeClr val="accent1">
                            <a:lumMod val="50000"/>
                          </a:schemeClr>
                        </a:solidFill>
                        <a:ln w="9525">
                          <a:solidFill>
                            <a:schemeClr val="accent1">
                              <a:lumMod val="5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DF381B" id="Rechteck 27" o:spid="_x0000_s1026" style="position:absolute;margin-left:192.6pt;margin-top:.95pt;width:330.25pt;height:9.9pt;z-index:2517012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" fillcolor="#1f4d78 [1604]" strokecolor="#1f4d78 [1604]">
                <w10:wrap anchorx="margin"/>
              </v:rect>
            </w:pict>
          </mc:Fallback>
        </mc:AlternateContent>
      </w:r>
      <w:r w:rsidR="00D973EF" w:rsidRPr="00F07F49">
        <w:rPr>
          <w:rFonts w:ascii="Arial" w:hAnsi="Arial" w:cs="Arial"/>
          <w:b/>
        </w:rPr>
        <w:t>H</w:t>
      </w:r>
      <w:r w:rsidR="00F07F49" w:rsidRPr="00F07F49">
        <w:rPr>
          <w:rFonts w:ascii="Arial" w:hAnsi="Arial" w:cs="Arial"/>
          <w:b/>
        </w:rPr>
        <w:t>obbys</w:t>
      </w:r>
      <w:r w:rsidR="00D973EF" w:rsidRPr="00F07F49">
        <w:rPr>
          <w:rFonts w:ascii="Arial" w:hAnsi="Arial" w:cs="Arial"/>
          <w:b/>
        </w:rPr>
        <w:t xml:space="preserve"> &amp; I</w:t>
      </w:r>
      <w:r w:rsidR="00F07F49" w:rsidRPr="00F07F49">
        <w:rPr>
          <w:rFonts w:ascii="Arial" w:hAnsi="Arial" w:cs="Arial"/>
          <w:b/>
        </w:rPr>
        <w:t>nteressen</w:t>
      </w:r>
    </w:p>
    <w:p w:rsidR="00D973EF" w:rsidRDefault="00D973EF" w:rsidP="00D973EF">
      <w:pPr>
        <w:spacing w:after="0" w:line="240" w:lineRule="auto"/>
        <w:rPr>
          <w:rFonts w:ascii="Arial" w:hAnsi="Arial" w:cs="Arial"/>
        </w:rPr>
      </w:pPr>
    </w:p>
    <w:p w:rsidR="00426E9F" w:rsidRDefault="00426E9F" w:rsidP="00D973EF">
      <w:pPr>
        <w:spacing w:after="0" w:line="240" w:lineRule="auto"/>
        <w:rPr>
          <w:rFonts w:ascii="Arial" w:hAnsi="Arial" w:cs="Arial"/>
        </w:rPr>
      </w:pPr>
    </w:p>
    <w:p w:rsidR="00426E9F" w:rsidRDefault="00426E9F" w:rsidP="00D973EF">
      <w:pPr>
        <w:spacing w:after="0" w:line="240" w:lineRule="auto"/>
        <w:rPr>
          <w:rFonts w:ascii="Arial" w:hAnsi="Arial" w:cs="Arial"/>
        </w:rPr>
      </w:pPr>
      <w:r>
        <w:rPr>
          <w:rFonts w:ascii="Arial" w:hAnsi="Arial" w:cs="Arial"/>
        </w:rPr>
        <w:t>Hobbys</w:t>
      </w:r>
      <w:r>
        <w:rPr>
          <w:rFonts w:ascii="Arial" w:hAnsi="Arial" w:cs="Arial"/>
        </w:rPr>
        <w:tab/>
      </w:r>
      <w:r>
        <w:rPr>
          <w:rFonts w:ascii="Arial" w:hAnsi="Arial" w:cs="Arial"/>
        </w:rPr>
        <w:tab/>
      </w:r>
      <w:r>
        <w:rPr>
          <w:rFonts w:ascii="Arial" w:hAnsi="Arial" w:cs="Arial"/>
        </w:rPr>
        <w:tab/>
      </w:r>
      <w:r w:rsidR="003C0E20">
        <w:rPr>
          <w:rFonts w:ascii="Arial" w:hAnsi="Arial" w:cs="Arial"/>
        </w:rPr>
        <w:t>Lesen, Klavier spielen, Programmieren</w:t>
      </w:r>
      <w:r w:rsidR="00016555">
        <w:rPr>
          <w:rFonts w:ascii="Arial" w:hAnsi="Arial" w:cs="Arial"/>
        </w:rPr>
        <w:t>, Kraftdreikampf, Rudern</w:t>
      </w:r>
    </w:p>
    <w:p w:rsidR="006D049F" w:rsidRDefault="006D049F" w:rsidP="00D973EF">
      <w:pPr>
        <w:spacing w:after="0" w:line="240" w:lineRule="auto"/>
        <w:rPr>
          <w:rFonts w:ascii="Arial" w:hAnsi="Arial" w:cs="Arial"/>
        </w:rPr>
      </w:pPr>
    </w:p>
    <w:p w:rsidR="006D049F" w:rsidRDefault="006D049F" w:rsidP="00D973EF">
      <w:pPr>
        <w:spacing w:after="0" w:line="240" w:lineRule="auto"/>
        <w:rPr>
          <w:rFonts w:ascii="Arial" w:hAnsi="Arial" w:cs="Arial"/>
        </w:rPr>
      </w:pPr>
      <w:r>
        <w:rPr>
          <w:rFonts w:ascii="Arial" w:hAnsi="Arial" w:cs="Arial"/>
        </w:rPr>
        <w:t>Interessen                             Technik, Moderne Geschichte</w:t>
      </w:r>
    </w:p>
    <w:p w:rsidR="00426E9F" w:rsidRDefault="00426E9F" w:rsidP="00D973EF">
      <w:pPr>
        <w:spacing w:after="0" w:line="240" w:lineRule="auto"/>
        <w:rPr>
          <w:rFonts w:ascii="Arial" w:hAnsi="Arial" w:cs="Arial"/>
        </w:rPr>
      </w:pPr>
    </w:p>
    <w:p w:rsidR="00426E9F" w:rsidRDefault="00426E9F" w:rsidP="00D973EF">
      <w:pPr>
        <w:spacing w:after="0" w:line="240" w:lineRule="auto"/>
        <w:rPr>
          <w:rFonts w:ascii="Arial" w:hAnsi="Arial" w:cs="Arial"/>
        </w:rPr>
      </w:pPr>
    </w:p>
    <w:p w:rsidR="00426E9F" w:rsidRPr="00426E9F" w:rsidRDefault="003C0E20" w:rsidP="00D973EF">
      <w:pPr>
        <w:spacing w:after="0" w:line="240" w:lineRule="auto"/>
        <w:rPr>
          <w:rFonts w:ascii="Arial" w:hAnsi="Arial" w:cs="Arial"/>
        </w:rPr>
      </w:pPr>
      <w:r>
        <w:rPr>
          <w:rFonts w:ascii="Arial" w:hAnsi="Arial" w:cs="Arial"/>
        </w:rPr>
        <w:t>Ulm</w:t>
      </w:r>
      <w:r w:rsidR="00FF1333">
        <w:rPr>
          <w:rFonts w:ascii="Arial" w:hAnsi="Arial" w:cs="Arial"/>
        </w:rPr>
        <w:t>, 0</w:t>
      </w:r>
      <w:r w:rsidR="00016555">
        <w:rPr>
          <w:rFonts w:ascii="Arial" w:hAnsi="Arial" w:cs="Arial"/>
        </w:rPr>
        <w:t>2</w:t>
      </w:r>
      <w:r w:rsidR="00FF1333">
        <w:rPr>
          <w:rFonts w:ascii="Arial" w:hAnsi="Arial" w:cs="Arial"/>
        </w:rPr>
        <w:t>.0</w:t>
      </w:r>
      <w:r w:rsidR="00016555">
        <w:rPr>
          <w:rFonts w:ascii="Arial" w:hAnsi="Arial" w:cs="Arial"/>
        </w:rPr>
        <w:t>3</w:t>
      </w:r>
      <w:r w:rsidR="00CE5AED">
        <w:rPr>
          <w:rFonts w:ascii="Arial" w:hAnsi="Arial" w:cs="Arial"/>
        </w:rPr>
        <w:t>.201</w:t>
      </w:r>
      <w:r w:rsidR="00016555">
        <w:rPr>
          <w:rFonts w:ascii="Arial" w:hAnsi="Arial" w:cs="Arial"/>
        </w:rPr>
        <w:t>8</w:t>
      </w:r>
    </w:p>
    <w:p w:rsidR="00D0574D" w:rsidRDefault="00D0574D" w:rsidP="00426E9F">
      <w:pPr>
        <w:spacing w:after="0" w:line="240" w:lineRule="auto"/>
        <w:rPr>
          <w:rFonts w:ascii="Arial" w:hAnsi="Arial" w:cs="Arial"/>
          <w:noProof/>
          <w:lang w:eastAsia="de-DE"/>
        </w:rPr>
      </w:pPr>
    </w:p>
    <w:p w:rsidR="00D0574D" w:rsidRDefault="00D0574D" w:rsidP="00426E9F">
      <w:pPr>
        <w:spacing w:after="0" w:line="240" w:lineRule="auto"/>
        <w:rPr>
          <w:rFonts w:ascii="Arial" w:hAnsi="Arial" w:cs="Arial"/>
        </w:rPr>
      </w:pPr>
      <w:r>
        <w:rPr>
          <w:rFonts w:ascii="Arial" w:hAnsi="Arial" w:cs="Arial"/>
          <w:noProof/>
          <w:lang w:eastAsia="de-DE"/>
        </w:rPr>
        <w:drawing>
          <wp:inline distT="0" distB="0" distL="0" distR="0">
            <wp:extent cx="2152650" cy="638175"/>
            <wp:effectExtent l="0" t="0" r="0" b="9525"/>
            <wp:docPr id="19" name="Grafik 19" descr="C:\Users\Paul\AppData\Local\Microsoft\Windows\INetCache\Content.Word\Unterschr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AppData\Local\Microsoft\Windows\INetCache\Content.Word\Unterschrif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2650" cy="638175"/>
                    </a:xfrm>
                    <a:prstGeom prst="rect">
                      <a:avLst/>
                    </a:prstGeom>
                    <a:noFill/>
                    <a:ln>
                      <a:noFill/>
                    </a:ln>
                  </pic:spPr>
                </pic:pic>
              </a:graphicData>
            </a:graphic>
          </wp:inline>
        </w:drawing>
      </w:r>
    </w:p>
    <w:p w:rsidR="00611A48" w:rsidRDefault="00611A48">
      <w:pPr>
        <w:rPr>
          <w:rFonts w:ascii="Arial" w:hAnsi="Arial" w:cs="Arial"/>
        </w:rPr>
      </w:pPr>
      <w:r>
        <w:rPr>
          <w:rFonts w:ascii="Arial" w:hAnsi="Arial" w:cs="Arial"/>
        </w:rPr>
        <w:br w:type="page"/>
      </w:r>
    </w:p>
    <w:p w:rsidR="00CE5AED" w:rsidRDefault="00CE5AED" w:rsidP="00426E9F">
      <w:pPr>
        <w:spacing w:after="0" w:line="240" w:lineRule="auto"/>
        <w:rPr>
          <w:rFonts w:ascii="Arial" w:hAnsi="Arial" w:cs="Arial"/>
        </w:rPr>
      </w:pPr>
      <w:r w:rsidRPr="00CE5AED">
        <w:rPr>
          <w:rFonts w:ascii="Arial" w:hAnsi="Arial" w:cs="Arial"/>
          <w:noProof/>
          <w:lang w:eastAsia="de-DE"/>
        </w:rPr>
        <w:lastRenderedPageBreak/>
        <w:drawing>
          <wp:inline distT="0" distB="0" distL="0" distR="0" wp14:anchorId="7479B762" wp14:editId="2442AD52">
            <wp:extent cx="5760720" cy="817372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8173720"/>
                    </a:xfrm>
                    <a:prstGeom prst="rect">
                      <a:avLst/>
                    </a:prstGeom>
                  </pic:spPr>
                </pic:pic>
              </a:graphicData>
            </a:graphic>
          </wp:inline>
        </w:drawing>
      </w:r>
    </w:p>
    <w:p w:rsidR="00611A48" w:rsidRDefault="00611A48">
      <w:pPr>
        <w:rPr>
          <w:rFonts w:ascii="Arial" w:hAnsi="Arial" w:cs="Arial"/>
        </w:rPr>
      </w:pPr>
      <w:r>
        <w:rPr>
          <w:rFonts w:ascii="Arial" w:hAnsi="Arial" w:cs="Arial"/>
        </w:rPr>
        <w:br w:type="page"/>
      </w:r>
    </w:p>
    <w:p w:rsidR="00CE5AED" w:rsidRDefault="00CE5AED" w:rsidP="00426E9F">
      <w:pPr>
        <w:spacing w:after="0" w:line="240" w:lineRule="auto"/>
        <w:rPr>
          <w:rFonts w:ascii="Arial" w:hAnsi="Arial" w:cs="Arial"/>
        </w:rPr>
      </w:pPr>
      <w:r w:rsidRPr="00CE5AED">
        <w:rPr>
          <w:rFonts w:ascii="Arial" w:hAnsi="Arial" w:cs="Arial"/>
          <w:noProof/>
          <w:lang w:eastAsia="de-DE"/>
        </w:rPr>
        <w:lastRenderedPageBreak/>
        <w:drawing>
          <wp:inline distT="0" distB="0" distL="0" distR="0" wp14:anchorId="6252F9FD" wp14:editId="766FA4EB">
            <wp:extent cx="5760720" cy="817372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173720"/>
                    </a:xfrm>
                    <a:prstGeom prst="rect">
                      <a:avLst/>
                    </a:prstGeom>
                  </pic:spPr>
                </pic:pic>
              </a:graphicData>
            </a:graphic>
          </wp:inline>
        </w:drawing>
      </w:r>
    </w:p>
    <w:p w:rsidR="00611A48" w:rsidRDefault="00611A48">
      <w:pPr>
        <w:rPr>
          <w:rFonts w:ascii="Arial" w:hAnsi="Arial" w:cs="Arial"/>
        </w:rPr>
      </w:pPr>
      <w:r>
        <w:rPr>
          <w:rFonts w:ascii="Arial" w:hAnsi="Arial" w:cs="Arial"/>
        </w:rPr>
        <w:br w:type="page"/>
      </w:r>
    </w:p>
    <w:p w:rsidR="00CE5AED" w:rsidRDefault="00CE5AED" w:rsidP="00426E9F">
      <w:pPr>
        <w:spacing w:after="0" w:line="240" w:lineRule="auto"/>
        <w:rPr>
          <w:rFonts w:ascii="Arial" w:hAnsi="Arial" w:cs="Arial"/>
        </w:rPr>
      </w:pPr>
      <w:r w:rsidRPr="00CE5AED">
        <w:rPr>
          <w:rFonts w:ascii="Arial" w:hAnsi="Arial" w:cs="Arial"/>
          <w:noProof/>
          <w:lang w:eastAsia="de-DE"/>
        </w:rPr>
        <w:lastRenderedPageBreak/>
        <w:drawing>
          <wp:inline distT="0" distB="0" distL="0" distR="0" wp14:anchorId="0BFC4388" wp14:editId="5016A5C6">
            <wp:extent cx="5495925" cy="8971290"/>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8397" cy="8991648"/>
                    </a:xfrm>
                    <a:prstGeom prst="rect">
                      <a:avLst/>
                    </a:prstGeom>
                  </pic:spPr>
                </pic:pic>
              </a:graphicData>
            </a:graphic>
          </wp:inline>
        </w:drawing>
      </w:r>
    </w:p>
    <w:p w:rsidR="00611A48" w:rsidRDefault="00611A48">
      <w:pPr>
        <w:rPr>
          <w:rFonts w:ascii="Arial" w:hAnsi="Arial" w:cs="Arial"/>
        </w:rPr>
      </w:pPr>
      <w:r>
        <w:rPr>
          <w:rFonts w:ascii="Arial" w:hAnsi="Arial" w:cs="Arial"/>
        </w:rPr>
        <w:br w:type="page"/>
      </w:r>
    </w:p>
    <w:p w:rsidR="00CE5AED" w:rsidRDefault="00CE5AED" w:rsidP="00426E9F">
      <w:pPr>
        <w:spacing w:after="0" w:line="240" w:lineRule="auto"/>
        <w:rPr>
          <w:rFonts w:ascii="Arial" w:hAnsi="Arial" w:cs="Arial"/>
        </w:rPr>
      </w:pPr>
      <w:r w:rsidRPr="00CE5AED">
        <w:rPr>
          <w:rFonts w:ascii="Arial" w:hAnsi="Arial" w:cs="Arial"/>
          <w:noProof/>
          <w:lang w:eastAsia="de-DE"/>
        </w:rPr>
        <w:lastRenderedPageBreak/>
        <w:drawing>
          <wp:inline distT="0" distB="0" distL="0" distR="0" wp14:anchorId="4F30D6DA" wp14:editId="20961778">
            <wp:extent cx="5867400" cy="893915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5099" cy="8950884"/>
                    </a:xfrm>
                    <a:prstGeom prst="rect">
                      <a:avLst/>
                    </a:prstGeom>
                  </pic:spPr>
                </pic:pic>
              </a:graphicData>
            </a:graphic>
          </wp:inline>
        </w:drawing>
      </w:r>
    </w:p>
    <w:sectPr w:rsidR="00CE5AED" w:rsidSect="00EE612E">
      <w:headerReference w:type="default" r:id="rId14"/>
      <w:footerReference w:type="default" r:id="rId15"/>
      <w:pgSz w:w="11906" w:h="16838"/>
      <w:pgMar w:top="993"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1D37" w:rsidRDefault="004E1D37" w:rsidP="00B760E9">
      <w:pPr>
        <w:spacing w:after="0" w:line="240" w:lineRule="auto"/>
      </w:pPr>
      <w:r>
        <w:separator/>
      </w:r>
    </w:p>
  </w:endnote>
  <w:endnote w:type="continuationSeparator" w:id="0">
    <w:p w:rsidR="004E1D37" w:rsidRDefault="004E1D37" w:rsidP="00B76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2D5" w:rsidRPr="00DF57B2" w:rsidRDefault="00E572D5" w:rsidP="00426E9F">
    <w:pPr>
      <w:pStyle w:val="Fuzeile"/>
      <w:jc w:val="right"/>
      <w:rPr>
        <w:rFonts w:ascii="Arial" w:hAnsi="Arial" w:cs="Arial"/>
        <w:color w:val="7F7F7F" w:themeColor="text1" w:themeTint="80"/>
        <w:sz w:val="18"/>
        <w:szCs w:val="18"/>
      </w:rPr>
    </w:pPr>
    <w:r w:rsidRPr="00DF57B2">
      <w:rPr>
        <w:rFonts w:ascii="Arial" w:hAnsi="Arial" w:cs="Arial"/>
        <w:color w:val="7F7F7F" w:themeColor="text1" w:themeTint="80"/>
        <w:sz w:val="18"/>
        <w:szCs w:val="18"/>
      </w:rPr>
      <w:t xml:space="preserve">Seite </w:t>
    </w:r>
    <w:r w:rsidRPr="00DF57B2">
      <w:rPr>
        <w:rFonts w:ascii="Arial" w:hAnsi="Arial" w:cs="Arial"/>
        <w:b/>
        <w:bCs/>
        <w:color w:val="7F7F7F" w:themeColor="text1" w:themeTint="80"/>
        <w:sz w:val="18"/>
        <w:szCs w:val="18"/>
      </w:rPr>
      <w:fldChar w:fldCharType="begin"/>
    </w:r>
    <w:r w:rsidRPr="00DF57B2">
      <w:rPr>
        <w:rFonts w:ascii="Arial" w:hAnsi="Arial" w:cs="Arial"/>
        <w:b/>
        <w:bCs/>
        <w:color w:val="7F7F7F" w:themeColor="text1" w:themeTint="80"/>
        <w:sz w:val="18"/>
        <w:szCs w:val="18"/>
      </w:rPr>
      <w:instrText>PAGE  \* Arabic  \* MERGEFORMAT</w:instrText>
    </w:r>
    <w:r w:rsidRPr="00DF57B2">
      <w:rPr>
        <w:rFonts w:ascii="Arial" w:hAnsi="Arial" w:cs="Arial"/>
        <w:b/>
        <w:bCs/>
        <w:color w:val="7F7F7F" w:themeColor="text1" w:themeTint="80"/>
        <w:sz w:val="18"/>
        <w:szCs w:val="18"/>
      </w:rPr>
      <w:fldChar w:fldCharType="separate"/>
    </w:r>
    <w:r w:rsidR="00E77760">
      <w:rPr>
        <w:rFonts w:ascii="Arial" w:hAnsi="Arial" w:cs="Arial"/>
        <w:b/>
        <w:bCs/>
        <w:noProof/>
        <w:color w:val="7F7F7F" w:themeColor="text1" w:themeTint="80"/>
        <w:sz w:val="18"/>
        <w:szCs w:val="18"/>
      </w:rPr>
      <w:t>4</w:t>
    </w:r>
    <w:r w:rsidRPr="00DF57B2">
      <w:rPr>
        <w:rFonts w:ascii="Arial" w:hAnsi="Arial" w:cs="Arial"/>
        <w:b/>
        <w:bCs/>
        <w:color w:val="7F7F7F" w:themeColor="text1" w:themeTint="80"/>
        <w:sz w:val="18"/>
        <w:szCs w:val="18"/>
      </w:rPr>
      <w:fldChar w:fldCharType="end"/>
    </w:r>
    <w:r w:rsidRPr="00DF57B2">
      <w:rPr>
        <w:rFonts w:ascii="Arial" w:hAnsi="Arial" w:cs="Arial"/>
        <w:color w:val="7F7F7F" w:themeColor="text1" w:themeTint="80"/>
        <w:sz w:val="18"/>
        <w:szCs w:val="18"/>
      </w:rPr>
      <w:t xml:space="preserve"> von </w:t>
    </w:r>
    <w:r w:rsidRPr="00DF57B2">
      <w:rPr>
        <w:rFonts w:ascii="Arial" w:hAnsi="Arial" w:cs="Arial"/>
        <w:b/>
        <w:bCs/>
        <w:color w:val="7F7F7F" w:themeColor="text1" w:themeTint="80"/>
        <w:sz w:val="18"/>
        <w:szCs w:val="18"/>
      </w:rPr>
      <w:fldChar w:fldCharType="begin"/>
    </w:r>
    <w:r w:rsidRPr="00DF57B2">
      <w:rPr>
        <w:rFonts w:ascii="Arial" w:hAnsi="Arial" w:cs="Arial"/>
        <w:b/>
        <w:bCs/>
        <w:color w:val="7F7F7F" w:themeColor="text1" w:themeTint="80"/>
        <w:sz w:val="18"/>
        <w:szCs w:val="18"/>
      </w:rPr>
      <w:instrText>NUMPAGES  \* Arabic  \* MERGEFORMAT</w:instrText>
    </w:r>
    <w:r w:rsidRPr="00DF57B2">
      <w:rPr>
        <w:rFonts w:ascii="Arial" w:hAnsi="Arial" w:cs="Arial"/>
        <w:b/>
        <w:bCs/>
        <w:color w:val="7F7F7F" w:themeColor="text1" w:themeTint="80"/>
        <w:sz w:val="18"/>
        <w:szCs w:val="18"/>
      </w:rPr>
      <w:fldChar w:fldCharType="separate"/>
    </w:r>
    <w:r w:rsidR="00E77760">
      <w:rPr>
        <w:rFonts w:ascii="Arial" w:hAnsi="Arial" w:cs="Arial"/>
        <w:b/>
        <w:bCs/>
        <w:noProof/>
        <w:color w:val="7F7F7F" w:themeColor="text1" w:themeTint="80"/>
        <w:sz w:val="18"/>
        <w:szCs w:val="18"/>
      </w:rPr>
      <w:t>9</w:t>
    </w:r>
    <w:r w:rsidRPr="00DF57B2">
      <w:rPr>
        <w:rFonts w:ascii="Arial" w:hAnsi="Arial" w:cs="Arial"/>
        <w:b/>
        <w:bCs/>
        <w:color w:val="7F7F7F" w:themeColor="text1" w:themeTint="8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1D37" w:rsidRDefault="004E1D37" w:rsidP="00B760E9">
      <w:pPr>
        <w:spacing w:after="0" w:line="240" w:lineRule="auto"/>
      </w:pPr>
      <w:r>
        <w:separator/>
      </w:r>
    </w:p>
  </w:footnote>
  <w:footnote w:type="continuationSeparator" w:id="0">
    <w:p w:rsidR="004E1D37" w:rsidRDefault="004E1D37" w:rsidP="00B760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2D5" w:rsidRDefault="00E572D5" w:rsidP="00386E3D">
    <w:pPr>
      <w:spacing w:line="240" w:lineRule="auto"/>
      <w:jc w:val="center"/>
      <w:rPr>
        <w:rFonts w:ascii="Arial" w:hAnsi="Arial" w:cs="Arial"/>
        <w:color w:val="7F7F7F" w:themeColor="text1" w:themeTint="80"/>
        <w:sz w:val="18"/>
        <w:szCs w:val="18"/>
      </w:rPr>
    </w:pPr>
    <w:r>
      <w:rPr>
        <w:rFonts w:ascii="Arial" w:hAnsi="Arial" w:cs="Arial"/>
        <w:color w:val="7F7F7F" w:themeColor="text1" w:themeTint="80"/>
        <w:sz w:val="18"/>
        <w:szCs w:val="18"/>
      </w:rPr>
      <w:t xml:space="preserve">Paul </w:t>
    </w:r>
    <w:proofErr w:type="spellStart"/>
    <w:r>
      <w:rPr>
        <w:rFonts w:ascii="Arial" w:hAnsi="Arial" w:cs="Arial"/>
        <w:color w:val="7F7F7F" w:themeColor="text1" w:themeTint="80"/>
        <w:sz w:val="18"/>
        <w:szCs w:val="18"/>
      </w:rPr>
      <w:t>Demný</w:t>
    </w:r>
    <w:proofErr w:type="spellEnd"/>
    <w:r>
      <w:rPr>
        <w:rFonts w:ascii="Arial" w:hAnsi="Arial" w:cs="Arial"/>
        <w:color w:val="7F7F7F" w:themeColor="text1" w:themeTint="80"/>
        <w:sz w:val="18"/>
        <w:szCs w:val="18"/>
      </w:rPr>
      <w:t xml:space="preserve"> ● Beim </w:t>
    </w:r>
    <w:proofErr w:type="spellStart"/>
    <w:r>
      <w:rPr>
        <w:rFonts w:ascii="Arial" w:hAnsi="Arial" w:cs="Arial"/>
        <w:color w:val="7F7F7F" w:themeColor="text1" w:themeTint="80"/>
        <w:sz w:val="18"/>
        <w:szCs w:val="18"/>
      </w:rPr>
      <w:t>Türmle</w:t>
    </w:r>
    <w:proofErr w:type="spellEnd"/>
    <w:r>
      <w:rPr>
        <w:rFonts w:ascii="Arial" w:hAnsi="Arial" w:cs="Arial"/>
        <w:color w:val="7F7F7F" w:themeColor="text1" w:themeTint="80"/>
        <w:sz w:val="18"/>
        <w:szCs w:val="18"/>
      </w:rPr>
      <w:t xml:space="preserve"> 24</w:t>
    </w:r>
    <w:r w:rsidRPr="00E83FD7">
      <w:rPr>
        <w:rFonts w:ascii="Arial" w:hAnsi="Arial" w:cs="Arial"/>
        <w:color w:val="7F7F7F" w:themeColor="text1" w:themeTint="80"/>
        <w:sz w:val="18"/>
        <w:szCs w:val="18"/>
      </w:rPr>
      <w:t xml:space="preserve"> ● </w:t>
    </w:r>
    <w:r>
      <w:rPr>
        <w:rFonts w:ascii="Arial" w:hAnsi="Arial" w:cs="Arial"/>
        <w:color w:val="7F7F7F" w:themeColor="text1" w:themeTint="80"/>
        <w:sz w:val="18"/>
        <w:szCs w:val="18"/>
      </w:rPr>
      <w:t>89075 Ulm</w:t>
    </w:r>
  </w:p>
  <w:p w:rsidR="00E572D5" w:rsidRPr="00E83FD7" w:rsidRDefault="00E572D5" w:rsidP="009329F1">
    <w:pPr>
      <w:spacing w:after="0" w:line="240" w:lineRule="auto"/>
      <w:jc w:val="center"/>
      <w:rPr>
        <w:rFonts w:ascii="Arial" w:hAnsi="Arial" w:cs="Arial"/>
        <w:sz w:val="18"/>
        <w:szCs w:val="18"/>
      </w:rPr>
    </w:pPr>
    <w:r>
      <w:rPr>
        <w:rFonts w:ascii="Arial" w:hAnsi="Arial" w:cs="Arial"/>
        <w:noProof/>
        <w:color w:val="7F7F7F" w:themeColor="text1" w:themeTint="80"/>
        <w:sz w:val="18"/>
        <w:szCs w:val="18"/>
        <w:lang w:eastAsia="de-DE"/>
      </w:rPr>
      <mc:AlternateContent>
        <mc:Choice Requires="wps">
          <w:drawing>
            <wp:anchor distT="0" distB="0" distL="114300" distR="114300" simplePos="0" relativeHeight="251659264" behindDoc="0" locked="0" layoutInCell="1" allowOverlap="1">
              <wp:simplePos x="0" y="0"/>
              <wp:positionH relativeFrom="margin">
                <wp:posOffset>7620</wp:posOffset>
              </wp:positionH>
              <wp:positionV relativeFrom="paragraph">
                <wp:posOffset>239883</wp:posOffset>
              </wp:positionV>
              <wp:extent cx="5726723" cy="0"/>
              <wp:effectExtent l="0" t="0" r="26670" b="19050"/>
              <wp:wrapNone/>
              <wp:docPr id="3" name="Gerader Verbinder 3"/>
              <wp:cNvGraphicFramePr/>
              <a:graphic xmlns:a="http://schemas.openxmlformats.org/drawingml/2006/main">
                <a:graphicData uri="http://schemas.microsoft.com/office/word/2010/wordprocessingShape">
                  <wps:wsp>
                    <wps:cNvCnPr/>
                    <wps:spPr>
                      <a:xfrm>
                        <a:off x="0" y="0"/>
                        <a:ext cx="5726723" cy="0"/>
                      </a:xfrm>
                      <a:prstGeom prst="line">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638EF8" id="Gerader Verbinder 3"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18.9pt" to="451.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" strokecolor="gray [1629]" strokeweight="1pt">
              <v:stroke joinstyle="miter"/>
              <w10:wrap anchorx="margin"/>
            </v:line>
          </w:pict>
        </mc:Fallback>
      </mc:AlternateContent>
    </w:r>
    <w:r>
      <w:rPr>
        <w:rFonts w:ascii="Arial" w:hAnsi="Arial" w:cs="Arial"/>
        <w:color w:val="7F7F7F" w:themeColor="text1" w:themeTint="80"/>
        <w:sz w:val="18"/>
        <w:szCs w:val="18"/>
      </w:rPr>
      <w:t>Telefon: 0157/52558354</w:t>
    </w:r>
    <w:r w:rsidRPr="00E83FD7">
      <w:rPr>
        <w:rFonts w:ascii="Arial" w:hAnsi="Arial" w:cs="Arial"/>
        <w:color w:val="7F7F7F" w:themeColor="text1" w:themeTint="80"/>
        <w:sz w:val="18"/>
        <w:szCs w:val="18"/>
      </w:rPr>
      <w:t xml:space="preserve"> ● E-Mail: </w:t>
    </w:r>
    <w:r>
      <w:rPr>
        <w:rFonts w:ascii="Arial" w:hAnsi="Arial" w:cs="Arial"/>
        <w:color w:val="7F7F7F" w:themeColor="text1" w:themeTint="80"/>
        <w:sz w:val="18"/>
        <w:szCs w:val="18"/>
      </w:rPr>
      <w:t>Paul.Demny@gmx.de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92430"/>
    <w:multiLevelType w:val="hybridMultilevel"/>
    <w:tmpl w:val="0D8E8456"/>
    <w:lvl w:ilvl="0" w:tplc="04070001">
      <w:start w:val="1"/>
      <w:numFmt w:val="bullet"/>
      <w:lvlText w:val=""/>
      <w:lvlJc w:val="left"/>
      <w:pPr>
        <w:ind w:left="3552" w:hanging="360"/>
      </w:pPr>
      <w:rPr>
        <w:rFonts w:ascii="Symbol" w:hAnsi="Symbol" w:hint="default"/>
      </w:rPr>
    </w:lvl>
    <w:lvl w:ilvl="1" w:tplc="04070003" w:tentative="1">
      <w:start w:val="1"/>
      <w:numFmt w:val="bullet"/>
      <w:lvlText w:val="o"/>
      <w:lvlJc w:val="left"/>
      <w:pPr>
        <w:ind w:left="4272" w:hanging="360"/>
      </w:pPr>
      <w:rPr>
        <w:rFonts w:ascii="Courier New" w:hAnsi="Courier New" w:cs="Courier New" w:hint="default"/>
      </w:rPr>
    </w:lvl>
    <w:lvl w:ilvl="2" w:tplc="04070005" w:tentative="1">
      <w:start w:val="1"/>
      <w:numFmt w:val="bullet"/>
      <w:lvlText w:val=""/>
      <w:lvlJc w:val="left"/>
      <w:pPr>
        <w:ind w:left="4992" w:hanging="360"/>
      </w:pPr>
      <w:rPr>
        <w:rFonts w:ascii="Wingdings" w:hAnsi="Wingdings" w:hint="default"/>
      </w:rPr>
    </w:lvl>
    <w:lvl w:ilvl="3" w:tplc="04070001" w:tentative="1">
      <w:start w:val="1"/>
      <w:numFmt w:val="bullet"/>
      <w:lvlText w:val=""/>
      <w:lvlJc w:val="left"/>
      <w:pPr>
        <w:ind w:left="5712" w:hanging="360"/>
      </w:pPr>
      <w:rPr>
        <w:rFonts w:ascii="Symbol" w:hAnsi="Symbol" w:hint="default"/>
      </w:rPr>
    </w:lvl>
    <w:lvl w:ilvl="4" w:tplc="04070003" w:tentative="1">
      <w:start w:val="1"/>
      <w:numFmt w:val="bullet"/>
      <w:lvlText w:val="o"/>
      <w:lvlJc w:val="left"/>
      <w:pPr>
        <w:ind w:left="6432" w:hanging="360"/>
      </w:pPr>
      <w:rPr>
        <w:rFonts w:ascii="Courier New" w:hAnsi="Courier New" w:cs="Courier New" w:hint="default"/>
      </w:rPr>
    </w:lvl>
    <w:lvl w:ilvl="5" w:tplc="04070005" w:tentative="1">
      <w:start w:val="1"/>
      <w:numFmt w:val="bullet"/>
      <w:lvlText w:val=""/>
      <w:lvlJc w:val="left"/>
      <w:pPr>
        <w:ind w:left="7152" w:hanging="360"/>
      </w:pPr>
      <w:rPr>
        <w:rFonts w:ascii="Wingdings" w:hAnsi="Wingdings" w:hint="default"/>
      </w:rPr>
    </w:lvl>
    <w:lvl w:ilvl="6" w:tplc="04070001" w:tentative="1">
      <w:start w:val="1"/>
      <w:numFmt w:val="bullet"/>
      <w:lvlText w:val=""/>
      <w:lvlJc w:val="left"/>
      <w:pPr>
        <w:ind w:left="7872" w:hanging="360"/>
      </w:pPr>
      <w:rPr>
        <w:rFonts w:ascii="Symbol" w:hAnsi="Symbol" w:hint="default"/>
      </w:rPr>
    </w:lvl>
    <w:lvl w:ilvl="7" w:tplc="04070003" w:tentative="1">
      <w:start w:val="1"/>
      <w:numFmt w:val="bullet"/>
      <w:lvlText w:val="o"/>
      <w:lvlJc w:val="left"/>
      <w:pPr>
        <w:ind w:left="8592" w:hanging="360"/>
      </w:pPr>
      <w:rPr>
        <w:rFonts w:ascii="Courier New" w:hAnsi="Courier New" w:cs="Courier New" w:hint="default"/>
      </w:rPr>
    </w:lvl>
    <w:lvl w:ilvl="8" w:tplc="04070005" w:tentative="1">
      <w:start w:val="1"/>
      <w:numFmt w:val="bullet"/>
      <w:lvlText w:val=""/>
      <w:lvlJc w:val="left"/>
      <w:pPr>
        <w:ind w:left="9312" w:hanging="360"/>
      </w:pPr>
      <w:rPr>
        <w:rFonts w:ascii="Wingdings" w:hAnsi="Wingdings" w:hint="default"/>
      </w:rPr>
    </w:lvl>
  </w:abstractNum>
  <w:abstractNum w:abstractNumId="1" w15:restartNumberingAfterBreak="0">
    <w:nsid w:val="0C717CFA"/>
    <w:multiLevelType w:val="hybridMultilevel"/>
    <w:tmpl w:val="B692A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8B19CB"/>
    <w:multiLevelType w:val="hybridMultilevel"/>
    <w:tmpl w:val="58FC1A26"/>
    <w:lvl w:ilvl="0" w:tplc="04070001">
      <w:start w:val="1"/>
      <w:numFmt w:val="bullet"/>
      <w:lvlText w:val=""/>
      <w:lvlJc w:val="left"/>
      <w:pPr>
        <w:ind w:left="3345" w:hanging="360"/>
      </w:pPr>
      <w:rPr>
        <w:rFonts w:ascii="Symbol" w:hAnsi="Symbol" w:hint="default"/>
      </w:rPr>
    </w:lvl>
    <w:lvl w:ilvl="1" w:tplc="04070003" w:tentative="1">
      <w:start w:val="1"/>
      <w:numFmt w:val="bullet"/>
      <w:lvlText w:val="o"/>
      <w:lvlJc w:val="left"/>
      <w:pPr>
        <w:ind w:left="4065" w:hanging="360"/>
      </w:pPr>
      <w:rPr>
        <w:rFonts w:ascii="Courier New" w:hAnsi="Courier New" w:cs="Courier New" w:hint="default"/>
      </w:rPr>
    </w:lvl>
    <w:lvl w:ilvl="2" w:tplc="04070005" w:tentative="1">
      <w:start w:val="1"/>
      <w:numFmt w:val="bullet"/>
      <w:lvlText w:val=""/>
      <w:lvlJc w:val="left"/>
      <w:pPr>
        <w:ind w:left="4785" w:hanging="360"/>
      </w:pPr>
      <w:rPr>
        <w:rFonts w:ascii="Wingdings" w:hAnsi="Wingdings" w:hint="default"/>
      </w:rPr>
    </w:lvl>
    <w:lvl w:ilvl="3" w:tplc="04070001" w:tentative="1">
      <w:start w:val="1"/>
      <w:numFmt w:val="bullet"/>
      <w:lvlText w:val=""/>
      <w:lvlJc w:val="left"/>
      <w:pPr>
        <w:ind w:left="5505" w:hanging="360"/>
      </w:pPr>
      <w:rPr>
        <w:rFonts w:ascii="Symbol" w:hAnsi="Symbol" w:hint="default"/>
      </w:rPr>
    </w:lvl>
    <w:lvl w:ilvl="4" w:tplc="04070003" w:tentative="1">
      <w:start w:val="1"/>
      <w:numFmt w:val="bullet"/>
      <w:lvlText w:val="o"/>
      <w:lvlJc w:val="left"/>
      <w:pPr>
        <w:ind w:left="6225" w:hanging="360"/>
      </w:pPr>
      <w:rPr>
        <w:rFonts w:ascii="Courier New" w:hAnsi="Courier New" w:cs="Courier New" w:hint="default"/>
      </w:rPr>
    </w:lvl>
    <w:lvl w:ilvl="5" w:tplc="04070005" w:tentative="1">
      <w:start w:val="1"/>
      <w:numFmt w:val="bullet"/>
      <w:lvlText w:val=""/>
      <w:lvlJc w:val="left"/>
      <w:pPr>
        <w:ind w:left="6945" w:hanging="360"/>
      </w:pPr>
      <w:rPr>
        <w:rFonts w:ascii="Wingdings" w:hAnsi="Wingdings" w:hint="default"/>
      </w:rPr>
    </w:lvl>
    <w:lvl w:ilvl="6" w:tplc="04070001" w:tentative="1">
      <w:start w:val="1"/>
      <w:numFmt w:val="bullet"/>
      <w:lvlText w:val=""/>
      <w:lvlJc w:val="left"/>
      <w:pPr>
        <w:ind w:left="7665" w:hanging="360"/>
      </w:pPr>
      <w:rPr>
        <w:rFonts w:ascii="Symbol" w:hAnsi="Symbol" w:hint="default"/>
      </w:rPr>
    </w:lvl>
    <w:lvl w:ilvl="7" w:tplc="04070003" w:tentative="1">
      <w:start w:val="1"/>
      <w:numFmt w:val="bullet"/>
      <w:lvlText w:val="o"/>
      <w:lvlJc w:val="left"/>
      <w:pPr>
        <w:ind w:left="8385" w:hanging="360"/>
      </w:pPr>
      <w:rPr>
        <w:rFonts w:ascii="Courier New" w:hAnsi="Courier New" w:cs="Courier New" w:hint="default"/>
      </w:rPr>
    </w:lvl>
    <w:lvl w:ilvl="8" w:tplc="04070005" w:tentative="1">
      <w:start w:val="1"/>
      <w:numFmt w:val="bullet"/>
      <w:lvlText w:val=""/>
      <w:lvlJc w:val="left"/>
      <w:pPr>
        <w:ind w:left="9105" w:hanging="360"/>
      </w:pPr>
      <w:rPr>
        <w:rFonts w:ascii="Wingdings" w:hAnsi="Wingdings" w:hint="default"/>
      </w:rPr>
    </w:lvl>
  </w:abstractNum>
  <w:abstractNum w:abstractNumId="3" w15:restartNumberingAfterBreak="0">
    <w:nsid w:val="0F804671"/>
    <w:multiLevelType w:val="hybridMultilevel"/>
    <w:tmpl w:val="638C785A"/>
    <w:lvl w:ilvl="0" w:tplc="04070001">
      <w:start w:val="1"/>
      <w:numFmt w:val="bullet"/>
      <w:lvlText w:val=""/>
      <w:lvlJc w:val="left"/>
      <w:pPr>
        <w:ind w:left="6390" w:hanging="360"/>
      </w:pPr>
      <w:rPr>
        <w:rFonts w:ascii="Symbol" w:hAnsi="Symbol" w:hint="default"/>
      </w:rPr>
    </w:lvl>
    <w:lvl w:ilvl="1" w:tplc="04070003" w:tentative="1">
      <w:start w:val="1"/>
      <w:numFmt w:val="bullet"/>
      <w:lvlText w:val="o"/>
      <w:lvlJc w:val="left"/>
      <w:pPr>
        <w:ind w:left="7110" w:hanging="360"/>
      </w:pPr>
      <w:rPr>
        <w:rFonts w:ascii="Courier New" w:hAnsi="Courier New" w:cs="Courier New" w:hint="default"/>
      </w:rPr>
    </w:lvl>
    <w:lvl w:ilvl="2" w:tplc="04070005" w:tentative="1">
      <w:start w:val="1"/>
      <w:numFmt w:val="bullet"/>
      <w:lvlText w:val=""/>
      <w:lvlJc w:val="left"/>
      <w:pPr>
        <w:ind w:left="7830" w:hanging="360"/>
      </w:pPr>
      <w:rPr>
        <w:rFonts w:ascii="Wingdings" w:hAnsi="Wingdings" w:hint="default"/>
      </w:rPr>
    </w:lvl>
    <w:lvl w:ilvl="3" w:tplc="04070001" w:tentative="1">
      <w:start w:val="1"/>
      <w:numFmt w:val="bullet"/>
      <w:lvlText w:val=""/>
      <w:lvlJc w:val="left"/>
      <w:pPr>
        <w:ind w:left="8550" w:hanging="360"/>
      </w:pPr>
      <w:rPr>
        <w:rFonts w:ascii="Symbol" w:hAnsi="Symbol" w:hint="default"/>
      </w:rPr>
    </w:lvl>
    <w:lvl w:ilvl="4" w:tplc="04070003" w:tentative="1">
      <w:start w:val="1"/>
      <w:numFmt w:val="bullet"/>
      <w:lvlText w:val="o"/>
      <w:lvlJc w:val="left"/>
      <w:pPr>
        <w:ind w:left="9270" w:hanging="360"/>
      </w:pPr>
      <w:rPr>
        <w:rFonts w:ascii="Courier New" w:hAnsi="Courier New" w:cs="Courier New" w:hint="default"/>
      </w:rPr>
    </w:lvl>
    <w:lvl w:ilvl="5" w:tplc="04070005" w:tentative="1">
      <w:start w:val="1"/>
      <w:numFmt w:val="bullet"/>
      <w:lvlText w:val=""/>
      <w:lvlJc w:val="left"/>
      <w:pPr>
        <w:ind w:left="9990" w:hanging="360"/>
      </w:pPr>
      <w:rPr>
        <w:rFonts w:ascii="Wingdings" w:hAnsi="Wingdings" w:hint="default"/>
      </w:rPr>
    </w:lvl>
    <w:lvl w:ilvl="6" w:tplc="04070001" w:tentative="1">
      <w:start w:val="1"/>
      <w:numFmt w:val="bullet"/>
      <w:lvlText w:val=""/>
      <w:lvlJc w:val="left"/>
      <w:pPr>
        <w:ind w:left="10710" w:hanging="360"/>
      </w:pPr>
      <w:rPr>
        <w:rFonts w:ascii="Symbol" w:hAnsi="Symbol" w:hint="default"/>
      </w:rPr>
    </w:lvl>
    <w:lvl w:ilvl="7" w:tplc="04070003" w:tentative="1">
      <w:start w:val="1"/>
      <w:numFmt w:val="bullet"/>
      <w:lvlText w:val="o"/>
      <w:lvlJc w:val="left"/>
      <w:pPr>
        <w:ind w:left="11430" w:hanging="360"/>
      </w:pPr>
      <w:rPr>
        <w:rFonts w:ascii="Courier New" w:hAnsi="Courier New" w:cs="Courier New" w:hint="default"/>
      </w:rPr>
    </w:lvl>
    <w:lvl w:ilvl="8" w:tplc="04070005" w:tentative="1">
      <w:start w:val="1"/>
      <w:numFmt w:val="bullet"/>
      <w:lvlText w:val=""/>
      <w:lvlJc w:val="left"/>
      <w:pPr>
        <w:ind w:left="12150" w:hanging="360"/>
      </w:pPr>
      <w:rPr>
        <w:rFonts w:ascii="Wingdings" w:hAnsi="Wingdings" w:hint="default"/>
      </w:rPr>
    </w:lvl>
  </w:abstractNum>
  <w:abstractNum w:abstractNumId="4" w15:restartNumberingAfterBreak="0">
    <w:nsid w:val="13927B50"/>
    <w:multiLevelType w:val="hybridMultilevel"/>
    <w:tmpl w:val="FF9E196A"/>
    <w:lvl w:ilvl="0" w:tplc="04070001">
      <w:start w:val="1"/>
      <w:numFmt w:val="bullet"/>
      <w:lvlText w:val=""/>
      <w:lvlJc w:val="left"/>
      <w:pPr>
        <w:ind w:left="3192" w:hanging="360"/>
      </w:pPr>
      <w:rPr>
        <w:rFonts w:ascii="Symbol" w:hAnsi="Symbol" w:hint="default"/>
      </w:rPr>
    </w:lvl>
    <w:lvl w:ilvl="1" w:tplc="04070003" w:tentative="1">
      <w:start w:val="1"/>
      <w:numFmt w:val="bullet"/>
      <w:lvlText w:val="o"/>
      <w:lvlJc w:val="left"/>
      <w:pPr>
        <w:ind w:left="3912" w:hanging="360"/>
      </w:pPr>
      <w:rPr>
        <w:rFonts w:ascii="Courier New" w:hAnsi="Courier New" w:cs="Courier New" w:hint="default"/>
      </w:rPr>
    </w:lvl>
    <w:lvl w:ilvl="2" w:tplc="04070005" w:tentative="1">
      <w:start w:val="1"/>
      <w:numFmt w:val="bullet"/>
      <w:lvlText w:val=""/>
      <w:lvlJc w:val="left"/>
      <w:pPr>
        <w:ind w:left="4632" w:hanging="360"/>
      </w:pPr>
      <w:rPr>
        <w:rFonts w:ascii="Wingdings" w:hAnsi="Wingdings" w:hint="default"/>
      </w:rPr>
    </w:lvl>
    <w:lvl w:ilvl="3" w:tplc="04070001" w:tentative="1">
      <w:start w:val="1"/>
      <w:numFmt w:val="bullet"/>
      <w:lvlText w:val=""/>
      <w:lvlJc w:val="left"/>
      <w:pPr>
        <w:ind w:left="5352" w:hanging="360"/>
      </w:pPr>
      <w:rPr>
        <w:rFonts w:ascii="Symbol" w:hAnsi="Symbol" w:hint="default"/>
      </w:rPr>
    </w:lvl>
    <w:lvl w:ilvl="4" w:tplc="04070003" w:tentative="1">
      <w:start w:val="1"/>
      <w:numFmt w:val="bullet"/>
      <w:lvlText w:val="o"/>
      <w:lvlJc w:val="left"/>
      <w:pPr>
        <w:ind w:left="6072" w:hanging="360"/>
      </w:pPr>
      <w:rPr>
        <w:rFonts w:ascii="Courier New" w:hAnsi="Courier New" w:cs="Courier New" w:hint="default"/>
      </w:rPr>
    </w:lvl>
    <w:lvl w:ilvl="5" w:tplc="04070005" w:tentative="1">
      <w:start w:val="1"/>
      <w:numFmt w:val="bullet"/>
      <w:lvlText w:val=""/>
      <w:lvlJc w:val="left"/>
      <w:pPr>
        <w:ind w:left="6792" w:hanging="360"/>
      </w:pPr>
      <w:rPr>
        <w:rFonts w:ascii="Wingdings" w:hAnsi="Wingdings" w:hint="default"/>
      </w:rPr>
    </w:lvl>
    <w:lvl w:ilvl="6" w:tplc="04070001" w:tentative="1">
      <w:start w:val="1"/>
      <w:numFmt w:val="bullet"/>
      <w:lvlText w:val=""/>
      <w:lvlJc w:val="left"/>
      <w:pPr>
        <w:ind w:left="7512" w:hanging="360"/>
      </w:pPr>
      <w:rPr>
        <w:rFonts w:ascii="Symbol" w:hAnsi="Symbol" w:hint="default"/>
      </w:rPr>
    </w:lvl>
    <w:lvl w:ilvl="7" w:tplc="04070003" w:tentative="1">
      <w:start w:val="1"/>
      <w:numFmt w:val="bullet"/>
      <w:lvlText w:val="o"/>
      <w:lvlJc w:val="left"/>
      <w:pPr>
        <w:ind w:left="8232" w:hanging="360"/>
      </w:pPr>
      <w:rPr>
        <w:rFonts w:ascii="Courier New" w:hAnsi="Courier New" w:cs="Courier New" w:hint="default"/>
      </w:rPr>
    </w:lvl>
    <w:lvl w:ilvl="8" w:tplc="04070005" w:tentative="1">
      <w:start w:val="1"/>
      <w:numFmt w:val="bullet"/>
      <w:lvlText w:val=""/>
      <w:lvlJc w:val="left"/>
      <w:pPr>
        <w:ind w:left="8952" w:hanging="360"/>
      </w:pPr>
      <w:rPr>
        <w:rFonts w:ascii="Wingdings" w:hAnsi="Wingdings" w:hint="default"/>
      </w:rPr>
    </w:lvl>
  </w:abstractNum>
  <w:abstractNum w:abstractNumId="5" w15:restartNumberingAfterBreak="0">
    <w:nsid w:val="17AC6578"/>
    <w:multiLevelType w:val="hybridMultilevel"/>
    <w:tmpl w:val="FBAC7F92"/>
    <w:lvl w:ilvl="0" w:tplc="04070001">
      <w:start w:val="1"/>
      <w:numFmt w:val="bullet"/>
      <w:lvlText w:val=""/>
      <w:lvlJc w:val="left"/>
      <w:pPr>
        <w:ind w:left="3345" w:hanging="360"/>
      </w:pPr>
      <w:rPr>
        <w:rFonts w:ascii="Symbol" w:hAnsi="Symbol" w:hint="default"/>
      </w:rPr>
    </w:lvl>
    <w:lvl w:ilvl="1" w:tplc="04070003" w:tentative="1">
      <w:start w:val="1"/>
      <w:numFmt w:val="bullet"/>
      <w:lvlText w:val="o"/>
      <w:lvlJc w:val="left"/>
      <w:pPr>
        <w:ind w:left="4065" w:hanging="360"/>
      </w:pPr>
      <w:rPr>
        <w:rFonts w:ascii="Courier New" w:hAnsi="Courier New" w:cs="Courier New" w:hint="default"/>
      </w:rPr>
    </w:lvl>
    <w:lvl w:ilvl="2" w:tplc="04070005" w:tentative="1">
      <w:start w:val="1"/>
      <w:numFmt w:val="bullet"/>
      <w:lvlText w:val=""/>
      <w:lvlJc w:val="left"/>
      <w:pPr>
        <w:ind w:left="4785" w:hanging="360"/>
      </w:pPr>
      <w:rPr>
        <w:rFonts w:ascii="Wingdings" w:hAnsi="Wingdings" w:hint="default"/>
      </w:rPr>
    </w:lvl>
    <w:lvl w:ilvl="3" w:tplc="04070001" w:tentative="1">
      <w:start w:val="1"/>
      <w:numFmt w:val="bullet"/>
      <w:lvlText w:val=""/>
      <w:lvlJc w:val="left"/>
      <w:pPr>
        <w:ind w:left="5505" w:hanging="360"/>
      </w:pPr>
      <w:rPr>
        <w:rFonts w:ascii="Symbol" w:hAnsi="Symbol" w:hint="default"/>
      </w:rPr>
    </w:lvl>
    <w:lvl w:ilvl="4" w:tplc="04070003" w:tentative="1">
      <w:start w:val="1"/>
      <w:numFmt w:val="bullet"/>
      <w:lvlText w:val="o"/>
      <w:lvlJc w:val="left"/>
      <w:pPr>
        <w:ind w:left="6225" w:hanging="360"/>
      </w:pPr>
      <w:rPr>
        <w:rFonts w:ascii="Courier New" w:hAnsi="Courier New" w:cs="Courier New" w:hint="default"/>
      </w:rPr>
    </w:lvl>
    <w:lvl w:ilvl="5" w:tplc="04070005" w:tentative="1">
      <w:start w:val="1"/>
      <w:numFmt w:val="bullet"/>
      <w:lvlText w:val=""/>
      <w:lvlJc w:val="left"/>
      <w:pPr>
        <w:ind w:left="6945" w:hanging="360"/>
      </w:pPr>
      <w:rPr>
        <w:rFonts w:ascii="Wingdings" w:hAnsi="Wingdings" w:hint="default"/>
      </w:rPr>
    </w:lvl>
    <w:lvl w:ilvl="6" w:tplc="04070001" w:tentative="1">
      <w:start w:val="1"/>
      <w:numFmt w:val="bullet"/>
      <w:lvlText w:val=""/>
      <w:lvlJc w:val="left"/>
      <w:pPr>
        <w:ind w:left="7665" w:hanging="360"/>
      </w:pPr>
      <w:rPr>
        <w:rFonts w:ascii="Symbol" w:hAnsi="Symbol" w:hint="default"/>
      </w:rPr>
    </w:lvl>
    <w:lvl w:ilvl="7" w:tplc="04070003" w:tentative="1">
      <w:start w:val="1"/>
      <w:numFmt w:val="bullet"/>
      <w:lvlText w:val="o"/>
      <w:lvlJc w:val="left"/>
      <w:pPr>
        <w:ind w:left="8385" w:hanging="360"/>
      </w:pPr>
      <w:rPr>
        <w:rFonts w:ascii="Courier New" w:hAnsi="Courier New" w:cs="Courier New" w:hint="default"/>
      </w:rPr>
    </w:lvl>
    <w:lvl w:ilvl="8" w:tplc="04070005" w:tentative="1">
      <w:start w:val="1"/>
      <w:numFmt w:val="bullet"/>
      <w:lvlText w:val=""/>
      <w:lvlJc w:val="left"/>
      <w:pPr>
        <w:ind w:left="9105" w:hanging="360"/>
      </w:pPr>
      <w:rPr>
        <w:rFonts w:ascii="Wingdings" w:hAnsi="Wingdings" w:hint="default"/>
      </w:rPr>
    </w:lvl>
  </w:abstractNum>
  <w:abstractNum w:abstractNumId="6" w15:restartNumberingAfterBreak="0">
    <w:nsid w:val="20C42466"/>
    <w:multiLevelType w:val="hybridMultilevel"/>
    <w:tmpl w:val="4674372E"/>
    <w:lvl w:ilvl="0" w:tplc="04070001">
      <w:start w:val="1"/>
      <w:numFmt w:val="bullet"/>
      <w:lvlText w:val=""/>
      <w:lvlJc w:val="left"/>
      <w:pPr>
        <w:ind w:left="3192" w:hanging="360"/>
      </w:pPr>
      <w:rPr>
        <w:rFonts w:ascii="Symbol" w:hAnsi="Symbol" w:hint="default"/>
      </w:rPr>
    </w:lvl>
    <w:lvl w:ilvl="1" w:tplc="04070003" w:tentative="1">
      <w:start w:val="1"/>
      <w:numFmt w:val="bullet"/>
      <w:lvlText w:val="o"/>
      <w:lvlJc w:val="left"/>
      <w:pPr>
        <w:ind w:left="3912" w:hanging="360"/>
      </w:pPr>
      <w:rPr>
        <w:rFonts w:ascii="Courier New" w:hAnsi="Courier New" w:cs="Courier New" w:hint="default"/>
      </w:rPr>
    </w:lvl>
    <w:lvl w:ilvl="2" w:tplc="04070005" w:tentative="1">
      <w:start w:val="1"/>
      <w:numFmt w:val="bullet"/>
      <w:lvlText w:val=""/>
      <w:lvlJc w:val="left"/>
      <w:pPr>
        <w:ind w:left="4632" w:hanging="360"/>
      </w:pPr>
      <w:rPr>
        <w:rFonts w:ascii="Wingdings" w:hAnsi="Wingdings" w:hint="default"/>
      </w:rPr>
    </w:lvl>
    <w:lvl w:ilvl="3" w:tplc="04070001" w:tentative="1">
      <w:start w:val="1"/>
      <w:numFmt w:val="bullet"/>
      <w:lvlText w:val=""/>
      <w:lvlJc w:val="left"/>
      <w:pPr>
        <w:ind w:left="5352" w:hanging="360"/>
      </w:pPr>
      <w:rPr>
        <w:rFonts w:ascii="Symbol" w:hAnsi="Symbol" w:hint="default"/>
      </w:rPr>
    </w:lvl>
    <w:lvl w:ilvl="4" w:tplc="04070003" w:tentative="1">
      <w:start w:val="1"/>
      <w:numFmt w:val="bullet"/>
      <w:lvlText w:val="o"/>
      <w:lvlJc w:val="left"/>
      <w:pPr>
        <w:ind w:left="6072" w:hanging="360"/>
      </w:pPr>
      <w:rPr>
        <w:rFonts w:ascii="Courier New" w:hAnsi="Courier New" w:cs="Courier New" w:hint="default"/>
      </w:rPr>
    </w:lvl>
    <w:lvl w:ilvl="5" w:tplc="04070005" w:tentative="1">
      <w:start w:val="1"/>
      <w:numFmt w:val="bullet"/>
      <w:lvlText w:val=""/>
      <w:lvlJc w:val="left"/>
      <w:pPr>
        <w:ind w:left="6792" w:hanging="360"/>
      </w:pPr>
      <w:rPr>
        <w:rFonts w:ascii="Wingdings" w:hAnsi="Wingdings" w:hint="default"/>
      </w:rPr>
    </w:lvl>
    <w:lvl w:ilvl="6" w:tplc="04070001" w:tentative="1">
      <w:start w:val="1"/>
      <w:numFmt w:val="bullet"/>
      <w:lvlText w:val=""/>
      <w:lvlJc w:val="left"/>
      <w:pPr>
        <w:ind w:left="7512" w:hanging="360"/>
      </w:pPr>
      <w:rPr>
        <w:rFonts w:ascii="Symbol" w:hAnsi="Symbol" w:hint="default"/>
      </w:rPr>
    </w:lvl>
    <w:lvl w:ilvl="7" w:tplc="04070003" w:tentative="1">
      <w:start w:val="1"/>
      <w:numFmt w:val="bullet"/>
      <w:lvlText w:val="o"/>
      <w:lvlJc w:val="left"/>
      <w:pPr>
        <w:ind w:left="8232" w:hanging="360"/>
      </w:pPr>
      <w:rPr>
        <w:rFonts w:ascii="Courier New" w:hAnsi="Courier New" w:cs="Courier New" w:hint="default"/>
      </w:rPr>
    </w:lvl>
    <w:lvl w:ilvl="8" w:tplc="04070005" w:tentative="1">
      <w:start w:val="1"/>
      <w:numFmt w:val="bullet"/>
      <w:lvlText w:val=""/>
      <w:lvlJc w:val="left"/>
      <w:pPr>
        <w:ind w:left="8952" w:hanging="360"/>
      </w:pPr>
      <w:rPr>
        <w:rFonts w:ascii="Wingdings" w:hAnsi="Wingdings" w:hint="default"/>
      </w:rPr>
    </w:lvl>
  </w:abstractNum>
  <w:abstractNum w:abstractNumId="7" w15:restartNumberingAfterBreak="0">
    <w:nsid w:val="2E552C60"/>
    <w:multiLevelType w:val="hybridMultilevel"/>
    <w:tmpl w:val="28580322"/>
    <w:lvl w:ilvl="0" w:tplc="04070001">
      <w:start w:val="1"/>
      <w:numFmt w:val="bullet"/>
      <w:lvlText w:val=""/>
      <w:lvlJc w:val="left"/>
      <w:pPr>
        <w:ind w:left="3192" w:hanging="360"/>
      </w:pPr>
      <w:rPr>
        <w:rFonts w:ascii="Symbol" w:hAnsi="Symbol" w:hint="default"/>
      </w:rPr>
    </w:lvl>
    <w:lvl w:ilvl="1" w:tplc="04070003">
      <w:start w:val="1"/>
      <w:numFmt w:val="bullet"/>
      <w:lvlText w:val="o"/>
      <w:lvlJc w:val="left"/>
      <w:pPr>
        <w:ind w:left="3912" w:hanging="360"/>
      </w:pPr>
      <w:rPr>
        <w:rFonts w:ascii="Courier New" w:hAnsi="Courier New" w:cs="Courier New" w:hint="default"/>
      </w:rPr>
    </w:lvl>
    <w:lvl w:ilvl="2" w:tplc="04070005" w:tentative="1">
      <w:start w:val="1"/>
      <w:numFmt w:val="bullet"/>
      <w:lvlText w:val=""/>
      <w:lvlJc w:val="left"/>
      <w:pPr>
        <w:ind w:left="4632" w:hanging="360"/>
      </w:pPr>
      <w:rPr>
        <w:rFonts w:ascii="Wingdings" w:hAnsi="Wingdings" w:hint="default"/>
      </w:rPr>
    </w:lvl>
    <w:lvl w:ilvl="3" w:tplc="04070001" w:tentative="1">
      <w:start w:val="1"/>
      <w:numFmt w:val="bullet"/>
      <w:lvlText w:val=""/>
      <w:lvlJc w:val="left"/>
      <w:pPr>
        <w:ind w:left="5352" w:hanging="360"/>
      </w:pPr>
      <w:rPr>
        <w:rFonts w:ascii="Symbol" w:hAnsi="Symbol" w:hint="default"/>
      </w:rPr>
    </w:lvl>
    <w:lvl w:ilvl="4" w:tplc="04070003" w:tentative="1">
      <w:start w:val="1"/>
      <w:numFmt w:val="bullet"/>
      <w:lvlText w:val="o"/>
      <w:lvlJc w:val="left"/>
      <w:pPr>
        <w:ind w:left="6072" w:hanging="360"/>
      </w:pPr>
      <w:rPr>
        <w:rFonts w:ascii="Courier New" w:hAnsi="Courier New" w:cs="Courier New" w:hint="default"/>
      </w:rPr>
    </w:lvl>
    <w:lvl w:ilvl="5" w:tplc="04070005" w:tentative="1">
      <w:start w:val="1"/>
      <w:numFmt w:val="bullet"/>
      <w:lvlText w:val=""/>
      <w:lvlJc w:val="left"/>
      <w:pPr>
        <w:ind w:left="6792" w:hanging="360"/>
      </w:pPr>
      <w:rPr>
        <w:rFonts w:ascii="Wingdings" w:hAnsi="Wingdings" w:hint="default"/>
      </w:rPr>
    </w:lvl>
    <w:lvl w:ilvl="6" w:tplc="04070001" w:tentative="1">
      <w:start w:val="1"/>
      <w:numFmt w:val="bullet"/>
      <w:lvlText w:val=""/>
      <w:lvlJc w:val="left"/>
      <w:pPr>
        <w:ind w:left="7512" w:hanging="360"/>
      </w:pPr>
      <w:rPr>
        <w:rFonts w:ascii="Symbol" w:hAnsi="Symbol" w:hint="default"/>
      </w:rPr>
    </w:lvl>
    <w:lvl w:ilvl="7" w:tplc="04070003" w:tentative="1">
      <w:start w:val="1"/>
      <w:numFmt w:val="bullet"/>
      <w:lvlText w:val="o"/>
      <w:lvlJc w:val="left"/>
      <w:pPr>
        <w:ind w:left="8232" w:hanging="360"/>
      </w:pPr>
      <w:rPr>
        <w:rFonts w:ascii="Courier New" w:hAnsi="Courier New" w:cs="Courier New" w:hint="default"/>
      </w:rPr>
    </w:lvl>
    <w:lvl w:ilvl="8" w:tplc="04070005" w:tentative="1">
      <w:start w:val="1"/>
      <w:numFmt w:val="bullet"/>
      <w:lvlText w:val=""/>
      <w:lvlJc w:val="left"/>
      <w:pPr>
        <w:ind w:left="8952" w:hanging="360"/>
      </w:pPr>
      <w:rPr>
        <w:rFonts w:ascii="Wingdings" w:hAnsi="Wingdings" w:hint="default"/>
      </w:rPr>
    </w:lvl>
  </w:abstractNum>
  <w:abstractNum w:abstractNumId="8" w15:restartNumberingAfterBreak="0">
    <w:nsid w:val="305B48A4"/>
    <w:multiLevelType w:val="hybridMultilevel"/>
    <w:tmpl w:val="E1761360"/>
    <w:lvl w:ilvl="0" w:tplc="04070001">
      <w:start w:val="1"/>
      <w:numFmt w:val="bullet"/>
      <w:lvlText w:val=""/>
      <w:lvlJc w:val="left"/>
      <w:pPr>
        <w:ind w:left="2850" w:hanging="360"/>
      </w:pPr>
      <w:rPr>
        <w:rFonts w:ascii="Symbol" w:hAnsi="Symbol" w:hint="default"/>
      </w:rPr>
    </w:lvl>
    <w:lvl w:ilvl="1" w:tplc="04070003" w:tentative="1">
      <w:start w:val="1"/>
      <w:numFmt w:val="bullet"/>
      <w:lvlText w:val="o"/>
      <w:lvlJc w:val="left"/>
      <w:pPr>
        <w:ind w:left="3570" w:hanging="360"/>
      </w:pPr>
      <w:rPr>
        <w:rFonts w:ascii="Courier New" w:hAnsi="Courier New" w:cs="Courier New" w:hint="default"/>
      </w:rPr>
    </w:lvl>
    <w:lvl w:ilvl="2" w:tplc="04070005" w:tentative="1">
      <w:start w:val="1"/>
      <w:numFmt w:val="bullet"/>
      <w:lvlText w:val=""/>
      <w:lvlJc w:val="left"/>
      <w:pPr>
        <w:ind w:left="4290" w:hanging="360"/>
      </w:pPr>
      <w:rPr>
        <w:rFonts w:ascii="Wingdings" w:hAnsi="Wingdings" w:hint="default"/>
      </w:rPr>
    </w:lvl>
    <w:lvl w:ilvl="3" w:tplc="04070001" w:tentative="1">
      <w:start w:val="1"/>
      <w:numFmt w:val="bullet"/>
      <w:lvlText w:val=""/>
      <w:lvlJc w:val="left"/>
      <w:pPr>
        <w:ind w:left="5010" w:hanging="360"/>
      </w:pPr>
      <w:rPr>
        <w:rFonts w:ascii="Symbol" w:hAnsi="Symbol" w:hint="default"/>
      </w:rPr>
    </w:lvl>
    <w:lvl w:ilvl="4" w:tplc="04070003" w:tentative="1">
      <w:start w:val="1"/>
      <w:numFmt w:val="bullet"/>
      <w:lvlText w:val="o"/>
      <w:lvlJc w:val="left"/>
      <w:pPr>
        <w:ind w:left="5730" w:hanging="360"/>
      </w:pPr>
      <w:rPr>
        <w:rFonts w:ascii="Courier New" w:hAnsi="Courier New" w:cs="Courier New" w:hint="default"/>
      </w:rPr>
    </w:lvl>
    <w:lvl w:ilvl="5" w:tplc="04070005" w:tentative="1">
      <w:start w:val="1"/>
      <w:numFmt w:val="bullet"/>
      <w:lvlText w:val=""/>
      <w:lvlJc w:val="left"/>
      <w:pPr>
        <w:ind w:left="6450" w:hanging="360"/>
      </w:pPr>
      <w:rPr>
        <w:rFonts w:ascii="Wingdings" w:hAnsi="Wingdings" w:hint="default"/>
      </w:rPr>
    </w:lvl>
    <w:lvl w:ilvl="6" w:tplc="04070001" w:tentative="1">
      <w:start w:val="1"/>
      <w:numFmt w:val="bullet"/>
      <w:lvlText w:val=""/>
      <w:lvlJc w:val="left"/>
      <w:pPr>
        <w:ind w:left="7170" w:hanging="360"/>
      </w:pPr>
      <w:rPr>
        <w:rFonts w:ascii="Symbol" w:hAnsi="Symbol" w:hint="default"/>
      </w:rPr>
    </w:lvl>
    <w:lvl w:ilvl="7" w:tplc="04070003" w:tentative="1">
      <w:start w:val="1"/>
      <w:numFmt w:val="bullet"/>
      <w:lvlText w:val="o"/>
      <w:lvlJc w:val="left"/>
      <w:pPr>
        <w:ind w:left="7890" w:hanging="360"/>
      </w:pPr>
      <w:rPr>
        <w:rFonts w:ascii="Courier New" w:hAnsi="Courier New" w:cs="Courier New" w:hint="default"/>
      </w:rPr>
    </w:lvl>
    <w:lvl w:ilvl="8" w:tplc="04070005" w:tentative="1">
      <w:start w:val="1"/>
      <w:numFmt w:val="bullet"/>
      <w:lvlText w:val=""/>
      <w:lvlJc w:val="left"/>
      <w:pPr>
        <w:ind w:left="8610" w:hanging="360"/>
      </w:pPr>
      <w:rPr>
        <w:rFonts w:ascii="Wingdings" w:hAnsi="Wingdings" w:hint="default"/>
      </w:rPr>
    </w:lvl>
  </w:abstractNum>
  <w:abstractNum w:abstractNumId="9" w15:restartNumberingAfterBreak="0">
    <w:nsid w:val="30BA7D9F"/>
    <w:multiLevelType w:val="hybridMultilevel"/>
    <w:tmpl w:val="4658EF62"/>
    <w:lvl w:ilvl="0" w:tplc="04070001">
      <w:start w:val="1"/>
      <w:numFmt w:val="bullet"/>
      <w:lvlText w:val=""/>
      <w:lvlJc w:val="left"/>
      <w:pPr>
        <w:ind w:left="3192" w:hanging="360"/>
      </w:pPr>
      <w:rPr>
        <w:rFonts w:ascii="Symbol" w:hAnsi="Symbol" w:hint="default"/>
      </w:rPr>
    </w:lvl>
    <w:lvl w:ilvl="1" w:tplc="04070003" w:tentative="1">
      <w:start w:val="1"/>
      <w:numFmt w:val="bullet"/>
      <w:lvlText w:val="o"/>
      <w:lvlJc w:val="left"/>
      <w:pPr>
        <w:ind w:left="3912" w:hanging="360"/>
      </w:pPr>
      <w:rPr>
        <w:rFonts w:ascii="Courier New" w:hAnsi="Courier New" w:cs="Courier New" w:hint="default"/>
      </w:rPr>
    </w:lvl>
    <w:lvl w:ilvl="2" w:tplc="04070005" w:tentative="1">
      <w:start w:val="1"/>
      <w:numFmt w:val="bullet"/>
      <w:lvlText w:val=""/>
      <w:lvlJc w:val="left"/>
      <w:pPr>
        <w:ind w:left="4632" w:hanging="360"/>
      </w:pPr>
      <w:rPr>
        <w:rFonts w:ascii="Wingdings" w:hAnsi="Wingdings" w:hint="default"/>
      </w:rPr>
    </w:lvl>
    <w:lvl w:ilvl="3" w:tplc="04070001" w:tentative="1">
      <w:start w:val="1"/>
      <w:numFmt w:val="bullet"/>
      <w:lvlText w:val=""/>
      <w:lvlJc w:val="left"/>
      <w:pPr>
        <w:ind w:left="5352" w:hanging="360"/>
      </w:pPr>
      <w:rPr>
        <w:rFonts w:ascii="Symbol" w:hAnsi="Symbol" w:hint="default"/>
      </w:rPr>
    </w:lvl>
    <w:lvl w:ilvl="4" w:tplc="04070003" w:tentative="1">
      <w:start w:val="1"/>
      <w:numFmt w:val="bullet"/>
      <w:lvlText w:val="o"/>
      <w:lvlJc w:val="left"/>
      <w:pPr>
        <w:ind w:left="6072" w:hanging="360"/>
      </w:pPr>
      <w:rPr>
        <w:rFonts w:ascii="Courier New" w:hAnsi="Courier New" w:cs="Courier New" w:hint="default"/>
      </w:rPr>
    </w:lvl>
    <w:lvl w:ilvl="5" w:tplc="04070005" w:tentative="1">
      <w:start w:val="1"/>
      <w:numFmt w:val="bullet"/>
      <w:lvlText w:val=""/>
      <w:lvlJc w:val="left"/>
      <w:pPr>
        <w:ind w:left="6792" w:hanging="360"/>
      </w:pPr>
      <w:rPr>
        <w:rFonts w:ascii="Wingdings" w:hAnsi="Wingdings" w:hint="default"/>
      </w:rPr>
    </w:lvl>
    <w:lvl w:ilvl="6" w:tplc="04070001" w:tentative="1">
      <w:start w:val="1"/>
      <w:numFmt w:val="bullet"/>
      <w:lvlText w:val=""/>
      <w:lvlJc w:val="left"/>
      <w:pPr>
        <w:ind w:left="7512" w:hanging="360"/>
      </w:pPr>
      <w:rPr>
        <w:rFonts w:ascii="Symbol" w:hAnsi="Symbol" w:hint="default"/>
      </w:rPr>
    </w:lvl>
    <w:lvl w:ilvl="7" w:tplc="04070003" w:tentative="1">
      <w:start w:val="1"/>
      <w:numFmt w:val="bullet"/>
      <w:lvlText w:val="o"/>
      <w:lvlJc w:val="left"/>
      <w:pPr>
        <w:ind w:left="8232" w:hanging="360"/>
      </w:pPr>
      <w:rPr>
        <w:rFonts w:ascii="Courier New" w:hAnsi="Courier New" w:cs="Courier New" w:hint="default"/>
      </w:rPr>
    </w:lvl>
    <w:lvl w:ilvl="8" w:tplc="04070005" w:tentative="1">
      <w:start w:val="1"/>
      <w:numFmt w:val="bullet"/>
      <w:lvlText w:val=""/>
      <w:lvlJc w:val="left"/>
      <w:pPr>
        <w:ind w:left="8952" w:hanging="360"/>
      </w:pPr>
      <w:rPr>
        <w:rFonts w:ascii="Wingdings" w:hAnsi="Wingdings" w:hint="default"/>
      </w:rPr>
    </w:lvl>
  </w:abstractNum>
  <w:abstractNum w:abstractNumId="10" w15:restartNumberingAfterBreak="0">
    <w:nsid w:val="31D868C8"/>
    <w:multiLevelType w:val="hybridMultilevel"/>
    <w:tmpl w:val="180AB93C"/>
    <w:lvl w:ilvl="0" w:tplc="04070001">
      <w:start w:val="1"/>
      <w:numFmt w:val="bullet"/>
      <w:lvlText w:val=""/>
      <w:lvlJc w:val="left"/>
      <w:pPr>
        <w:ind w:left="1515" w:hanging="360"/>
      </w:pPr>
      <w:rPr>
        <w:rFonts w:ascii="Symbol" w:hAnsi="Symbol" w:hint="default"/>
      </w:rPr>
    </w:lvl>
    <w:lvl w:ilvl="1" w:tplc="04070003" w:tentative="1">
      <w:start w:val="1"/>
      <w:numFmt w:val="bullet"/>
      <w:lvlText w:val="o"/>
      <w:lvlJc w:val="left"/>
      <w:pPr>
        <w:ind w:left="2235" w:hanging="360"/>
      </w:pPr>
      <w:rPr>
        <w:rFonts w:ascii="Courier New" w:hAnsi="Courier New" w:cs="Courier New" w:hint="default"/>
      </w:rPr>
    </w:lvl>
    <w:lvl w:ilvl="2" w:tplc="04070005" w:tentative="1">
      <w:start w:val="1"/>
      <w:numFmt w:val="bullet"/>
      <w:lvlText w:val=""/>
      <w:lvlJc w:val="left"/>
      <w:pPr>
        <w:ind w:left="2955" w:hanging="360"/>
      </w:pPr>
      <w:rPr>
        <w:rFonts w:ascii="Wingdings" w:hAnsi="Wingdings" w:hint="default"/>
      </w:rPr>
    </w:lvl>
    <w:lvl w:ilvl="3" w:tplc="04070001" w:tentative="1">
      <w:start w:val="1"/>
      <w:numFmt w:val="bullet"/>
      <w:lvlText w:val=""/>
      <w:lvlJc w:val="left"/>
      <w:pPr>
        <w:ind w:left="3675" w:hanging="360"/>
      </w:pPr>
      <w:rPr>
        <w:rFonts w:ascii="Symbol" w:hAnsi="Symbol" w:hint="default"/>
      </w:rPr>
    </w:lvl>
    <w:lvl w:ilvl="4" w:tplc="04070003" w:tentative="1">
      <w:start w:val="1"/>
      <w:numFmt w:val="bullet"/>
      <w:lvlText w:val="o"/>
      <w:lvlJc w:val="left"/>
      <w:pPr>
        <w:ind w:left="4395" w:hanging="360"/>
      </w:pPr>
      <w:rPr>
        <w:rFonts w:ascii="Courier New" w:hAnsi="Courier New" w:cs="Courier New" w:hint="default"/>
      </w:rPr>
    </w:lvl>
    <w:lvl w:ilvl="5" w:tplc="04070005" w:tentative="1">
      <w:start w:val="1"/>
      <w:numFmt w:val="bullet"/>
      <w:lvlText w:val=""/>
      <w:lvlJc w:val="left"/>
      <w:pPr>
        <w:ind w:left="5115" w:hanging="360"/>
      </w:pPr>
      <w:rPr>
        <w:rFonts w:ascii="Wingdings" w:hAnsi="Wingdings" w:hint="default"/>
      </w:rPr>
    </w:lvl>
    <w:lvl w:ilvl="6" w:tplc="04070001" w:tentative="1">
      <w:start w:val="1"/>
      <w:numFmt w:val="bullet"/>
      <w:lvlText w:val=""/>
      <w:lvlJc w:val="left"/>
      <w:pPr>
        <w:ind w:left="5835" w:hanging="360"/>
      </w:pPr>
      <w:rPr>
        <w:rFonts w:ascii="Symbol" w:hAnsi="Symbol" w:hint="default"/>
      </w:rPr>
    </w:lvl>
    <w:lvl w:ilvl="7" w:tplc="04070003" w:tentative="1">
      <w:start w:val="1"/>
      <w:numFmt w:val="bullet"/>
      <w:lvlText w:val="o"/>
      <w:lvlJc w:val="left"/>
      <w:pPr>
        <w:ind w:left="6555" w:hanging="360"/>
      </w:pPr>
      <w:rPr>
        <w:rFonts w:ascii="Courier New" w:hAnsi="Courier New" w:cs="Courier New" w:hint="default"/>
      </w:rPr>
    </w:lvl>
    <w:lvl w:ilvl="8" w:tplc="04070005" w:tentative="1">
      <w:start w:val="1"/>
      <w:numFmt w:val="bullet"/>
      <w:lvlText w:val=""/>
      <w:lvlJc w:val="left"/>
      <w:pPr>
        <w:ind w:left="7275" w:hanging="360"/>
      </w:pPr>
      <w:rPr>
        <w:rFonts w:ascii="Wingdings" w:hAnsi="Wingdings" w:hint="default"/>
      </w:rPr>
    </w:lvl>
  </w:abstractNum>
  <w:abstractNum w:abstractNumId="11" w15:restartNumberingAfterBreak="0">
    <w:nsid w:val="35B822D5"/>
    <w:multiLevelType w:val="hybridMultilevel"/>
    <w:tmpl w:val="09008716"/>
    <w:lvl w:ilvl="0" w:tplc="04070001">
      <w:start w:val="1"/>
      <w:numFmt w:val="bullet"/>
      <w:lvlText w:val=""/>
      <w:lvlJc w:val="left"/>
      <w:pPr>
        <w:ind w:left="3192" w:hanging="360"/>
      </w:pPr>
      <w:rPr>
        <w:rFonts w:ascii="Symbol" w:hAnsi="Symbol" w:hint="default"/>
      </w:rPr>
    </w:lvl>
    <w:lvl w:ilvl="1" w:tplc="04070003" w:tentative="1">
      <w:start w:val="1"/>
      <w:numFmt w:val="bullet"/>
      <w:lvlText w:val="o"/>
      <w:lvlJc w:val="left"/>
      <w:pPr>
        <w:ind w:left="3912" w:hanging="360"/>
      </w:pPr>
      <w:rPr>
        <w:rFonts w:ascii="Courier New" w:hAnsi="Courier New" w:cs="Courier New" w:hint="default"/>
      </w:rPr>
    </w:lvl>
    <w:lvl w:ilvl="2" w:tplc="04070005" w:tentative="1">
      <w:start w:val="1"/>
      <w:numFmt w:val="bullet"/>
      <w:lvlText w:val=""/>
      <w:lvlJc w:val="left"/>
      <w:pPr>
        <w:ind w:left="4632" w:hanging="360"/>
      </w:pPr>
      <w:rPr>
        <w:rFonts w:ascii="Wingdings" w:hAnsi="Wingdings" w:hint="default"/>
      </w:rPr>
    </w:lvl>
    <w:lvl w:ilvl="3" w:tplc="04070001" w:tentative="1">
      <w:start w:val="1"/>
      <w:numFmt w:val="bullet"/>
      <w:lvlText w:val=""/>
      <w:lvlJc w:val="left"/>
      <w:pPr>
        <w:ind w:left="5352" w:hanging="360"/>
      </w:pPr>
      <w:rPr>
        <w:rFonts w:ascii="Symbol" w:hAnsi="Symbol" w:hint="default"/>
      </w:rPr>
    </w:lvl>
    <w:lvl w:ilvl="4" w:tplc="04070003" w:tentative="1">
      <w:start w:val="1"/>
      <w:numFmt w:val="bullet"/>
      <w:lvlText w:val="o"/>
      <w:lvlJc w:val="left"/>
      <w:pPr>
        <w:ind w:left="6072" w:hanging="360"/>
      </w:pPr>
      <w:rPr>
        <w:rFonts w:ascii="Courier New" w:hAnsi="Courier New" w:cs="Courier New" w:hint="default"/>
      </w:rPr>
    </w:lvl>
    <w:lvl w:ilvl="5" w:tplc="04070005" w:tentative="1">
      <w:start w:val="1"/>
      <w:numFmt w:val="bullet"/>
      <w:lvlText w:val=""/>
      <w:lvlJc w:val="left"/>
      <w:pPr>
        <w:ind w:left="6792" w:hanging="360"/>
      </w:pPr>
      <w:rPr>
        <w:rFonts w:ascii="Wingdings" w:hAnsi="Wingdings" w:hint="default"/>
      </w:rPr>
    </w:lvl>
    <w:lvl w:ilvl="6" w:tplc="04070001" w:tentative="1">
      <w:start w:val="1"/>
      <w:numFmt w:val="bullet"/>
      <w:lvlText w:val=""/>
      <w:lvlJc w:val="left"/>
      <w:pPr>
        <w:ind w:left="7512" w:hanging="360"/>
      </w:pPr>
      <w:rPr>
        <w:rFonts w:ascii="Symbol" w:hAnsi="Symbol" w:hint="default"/>
      </w:rPr>
    </w:lvl>
    <w:lvl w:ilvl="7" w:tplc="04070003" w:tentative="1">
      <w:start w:val="1"/>
      <w:numFmt w:val="bullet"/>
      <w:lvlText w:val="o"/>
      <w:lvlJc w:val="left"/>
      <w:pPr>
        <w:ind w:left="8232" w:hanging="360"/>
      </w:pPr>
      <w:rPr>
        <w:rFonts w:ascii="Courier New" w:hAnsi="Courier New" w:cs="Courier New" w:hint="default"/>
      </w:rPr>
    </w:lvl>
    <w:lvl w:ilvl="8" w:tplc="04070005" w:tentative="1">
      <w:start w:val="1"/>
      <w:numFmt w:val="bullet"/>
      <w:lvlText w:val=""/>
      <w:lvlJc w:val="left"/>
      <w:pPr>
        <w:ind w:left="8952" w:hanging="360"/>
      </w:pPr>
      <w:rPr>
        <w:rFonts w:ascii="Wingdings" w:hAnsi="Wingdings" w:hint="default"/>
      </w:rPr>
    </w:lvl>
  </w:abstractNum>
  <w:abstractNum w:abstractNumId="12" w15:restartNumberingAfterBreak="0">
    <w:nsid w:val="3FA570E1"/>
    <w:multiLevelType w:val="hybridMultilevel"/>
    <w:tmpl w:val="8A323312"/>
    <w:lvl w:ilvl="0" w:tplc="04070001">
      <w:start w:val="1"/>
      <w:numFmt w:val="bullet"/>
      <w:lvlText w:val=""/>
      <w:lvlJc w:val="left"/>
      <w:pPr>
        <w:ind w:left="2850" w:hanging="360"/>
      </w:pPr>
      <w:rPr>
        <w:rFonts w:ascii="Symbol" w:hAnsi="Symbol" w:hint="default"/>
      </w:rPr>
    </w:lvl>
    <w:lvl w:ilvl="1" w:tplc="04070003" w:tentative="1">
      <w:start w:val="1"/>
      <w:numFmt w:val="bullet"/>
      <w:lvlText w:val="o"/>
      <w:lvlJc w:val="left"/>
      <w:pPr>
        <w:ind w:left="3570" w:hanging="360"/>
      </w:pPr>
      <w:rPr>
        <w:rFonts w:ascii="Courier New" w:hAnsi="Courier New" w:cs="Courier New" w:hint="default"/>
      </w:rPr>
    </w:lvl>
    <w:lvl w:ilvl="2" w:tplc="04070005" w:tentative="1">
      <w:start w:val="1"/>
      <w:numFmt w:val="bullet"/>
      <w:lvlText w:val=""/>
      <w:lvlJc w:val="left"/>
      <w:pPr>
        <w:ind w:left="4290" w:hanging="360"/>
      </w:pPr>
      <w:rPr>
        <w:rFonts w:ascii="Wingdings" w:hAnsi="Wingdings" w:hint="default"/>
      </w:rPr>
    </w:lvl>
    <w:lvl w:ilvl="3" w:tplc="04070001" w:tentative="1">
      <w:start w:val="1"/>
      <w:numFmt w:val="bullet"/>
      <w:lvlText w:val=""/>
      <w:lvlJc w:val="left"/>
      <w:pPr>
        <w:ind w:left="5010" w:hanging="360"/>
      </w:pPr>
      <w:rPr>
        <w:rFonts w:ascii="Symbol" w:hAnsi="Symbol" w:hint="default"/>
      </w:rPr>
    </w:lvl>
    <w:lvl w:ilvl="4" w:tplc="04070003" w:tentative="1">
      <w:start w:val="1"/>
      <w:numFmt w:val="bullet"/>
      <w:lvlText w:val="o"/>
      <w:lvlJc w:val="left"/>
      <w:pPr>
        <w:ind w:left="5730" w:hanging="360"/>
      </w:pPr>
      <w:rPr>
        <w:rFonts w:ascii="Courier New" w:hAnsi="Courier New" w:cs="Courier New" w:hint="default"/>
      </w:rPr>
    </w:lvl>
    <w:lvl w:ilvl="5" w:tplc="04070005" w:tentative="1">
      <w:start w:val="1"/>
      <w:numFmt w:val="bullet"/>
      <w:lvlText w:val=""/>
      <w:lvlJc w:val="left"/>
      <w:pPr>
        <w:ind w:left="6450" w:hanging="360"/>
      </w:pPr>
      <w:rPr>
        <w:rFonts w:ascii="Wingdings" w:hAnsi="Wingdings" w:hint="default"/>
      </w:rPr>
    </w:lvl>
    <w:lvl w:ilvl="6" w:tplc="04070001" w:tentative="1">
      <w:start w:val="1"/>
      <w:numFmt w:val="bullet"/>
      <w:lvlText w:val=""/>
      <w:lvlJc w:val="left"/>
      <w:pPr>
        <w:ind w:left="7170" w:hanging="360"/>
      </w:pPr>
      <w:rPr>
        <w:rFonts w:ascii="Symbol" w:hAnsi="Symbol" w:hint="default"/>
      </w:rPr>
    </w:lvl>
    <w:lvl w:ilvl="7" w:tplc="04070003" w:tentative="1">
      <w:start w:val="1"/>
      <w:numFmt w:val="bullet"/>
      <w:lvlText w:val="o"/>
      <w:lvlJc w:val="left"/>
      <w:pPr>
        <w:ind w:left="7890" w:hanging="360"/>
      </w:pPr>
      <w:rPr>
        <w:rFonts w:ascii="Courier New" w:hAnsi="Courier New" w:cs="Courier New" w:hint="default"/>
      </w:rPr>
    </w:lvl>
    <w:lvl w:ilvl="8" w:tplc="04070005" w:tentative="1">
      <w:start w:val="1"/>
      <w:numFmt w:val="bullet"/>
      <w:lvlText w:val=""/>
      <w:lvlJc w:val="left"/>
      <w:pPr>
        <w:ind w:left="8610" w:hanging="360"/>
      </w:pPr>
      <w:rPr>
        <w:rFonts w:ascii="Wingdings" w:hAnsi="Wingdings" w:hint="default"/>
      </w:rPr>
    </w:lvl>
  </w:abstractNum>
  <w:abstractNum w:abstractNumId="13" w15:restartNumberingAfterBreak="0">
    <w:nsid w:val="43A72098"/>
    <w:multiLevelType w:val="hybridMultilevel"/>
    <w:tmpl w:val="3ED6218E"/>
    <w:lvl w:ilvl="0" w:tplc="04070001">
      <w:start w:val="1"/>
      <w:numFmt w:val="bullet"/>
      <w:lvlText w:val=""/>
      <w:lvlJc w:val="left"/>
      <w:pPr>
        <w:ind w:left="3555" w:hanging="360"/>
      </w:pPr>
      <w:rPr>
        <w:rFonts w:ascii="Symbol" w:hAnsi="Symbol" w:hint="default"/>
      </w:rPr>
    </w:lvl>
    <w:lvl w:ilvl="1" w:tplc="04070003" w:tentative="1">
      <w:start w:val="1"/>
      <w:numFmt w:val="bullet"/>
      <w:lvlText w:val="o"/>
      <w:lvlJc w:val="left"/>
      <w:pPr>
        <w:ind w:left="4275" w:hanging="360"/>
      </w:pPr>
      <w:rPr>
        <w:rFonts w:ascii="Courier New" w:hAnsi="Courier New" w:cs="Courier New" w:hint="default"/>
      </w:rPr>
    </w:lvl>
    <w:lvl w:ilvl="2" w:tplc="04070005" w:tentative="1">
      <w:start w:val="1"/>
      <w:numFmt w:val="bullet"/>
      <w:lvlText w:val=""/>
      <w:lvlJc w:val="left"/>
      <w:pPr>
        <w:ind w:left="4995" w:hanging="360"/>
      </w:pPr>
      <w:rPr>
        <w:rFonts w:ascii="Wingdings" w:hAnsi="Wingdings" w:hint="default"/>
      </w:rPr>
    </w:lvl>
    <w:lvl w:ilvl="3" w:tplc="04070001" w:tentative="1">
      <w:start w:val="1"/>
      <w:numFmt w:val="bullet"/>
      <w:lvlText w:val=""/>
      <w:lvlJc w:val="left"/>
      <w:pPr>
        <w:ind w:left="5715" w:hanging="360"/>
      </w:pPr>
      <w:rPr>
        <w:rFonts w:ascii="Symbol" w:hAnsi="Symbol" w:hint="default"/>
      </w:rPr>
    </w:lvl>
    <w:lvl w:ilvl="4" w:tplc="04070003" w:tentative="1">
      <w:start w:val="1"/>
      <w:numFmt w:val="bullet"/>
      <w:lvlText w:val="o"/>
      <w:lvlJc w:val="left"/>
      <w:pPr>
        <w:ind w:left="6435" w:hanging="360"/>
      </w:pPr>
      <w:rPr>
        <w:rFonts w:ascii="Courier New" w:hAnsi="Courier New" w:cs="Courier New" w:hint="default"/>
      </w:rPr>
    </w:lvl>
    <w:lvl w:ilvl="5" w:tplc="04070005" w:tentative="1">
      <w:start w:val="1"/>
      <w:numFmt w:val="bullet"/>
      <w:lvlText w:val=""/>
      <w:lvlJc w:val="left"/>
      <w:pPr>
        <w:ind w:left="7155" w:hanging="360"/>
      </w:pPr>
      <w:rPr>
        <w:rFonts w:ascii="Wingdings" w:hAnsi="Wingdings" w:hint="default"/>
      </w:rPr>
    </w:lvl>
    <w:lvl w:ilvl="6" w:tplc="04070001" w:tentative="1">
      <w:start w:val="1"/>
      <w:numFmt w:val="bullet"/>
      <w:lvlText w:val=""/>
      <w:lvlJc w:val="left"/>
      <w:pPr>
        <w:ind w:left="7875" w:hanging="360"/>
      </w:pPr>
      <w:rPr>
        <w:rFonts w:ascii="Symbol" w:hAnsi="Symbol" w:hint="default"/>
      </w:rPr>
    </w:lvl>
    <w:lvl w:ilvl="7" w:tplc="04070003" w:tentative="1">
      <w:start w:val="1"/>
      <w:numFmt w:val="bullet"/>
      <w:lvlText w:val="o"/>
      <w:lvlJc w:val="left"/>
      <w:pPr>
        <w:ind w:left="8595" w:hanging="360"/>
      </w:pPr>
      <w:rPr>
        <w:rFonts w:ascii="Courier New" w:hAnsi="Courier New" w:cs="Courier New" w:hint="default"/>
      </w:rPr>
    </w:lvl>
    <w:lvl w:ilvl="8" w:tplc="04070005" w:tentative="1">
      <w:start w:val="1"/>
      <w:numFmt w:val="bullet"/>
      <w:lvlText w:val=""/>
      <w:lvlJc w:val="left"/>
      <w:pPr>
        <w:ind w:left="9315" w:hanging="360"/>
      </w:pPr>
      <w:rPr>
        <w:rFonts w:ascii="Wingdings" w:hAnsi="Wingdings" w:hint="default"/>
      </w:rPr>
    </w:lvl>
  </w:abstractNum>
  <w:abstractNum w:abstractNumId="14" w15:restartNumberingAfterBreak="0">
    <w:nsid w:val="442D4580"/>
    <w:multiLevelType w:val="hybridMultilevel"/>
    <w:tmpl w:val="F754E7C2"/>
    <w:lvl w:ilvl="0" w:tplc="04070001">
      <w:start w:val="1"/>
      <w:numFmt w:val="bullet"/>
      <w:lvlText w:val=""/>
      <w:lvlJc w:val="left"/>
      <w:pPr>
        <w:ind w:left="3165" w:hanging="360"/>
      </w:pPr>
      <w:rPr>
        <w:rFonts w:ascii="Symbol" w:hAnsi="Symbol" w:hint="default"/>
      </w:rPr>
    </w:lvl>
    <w:lvl w:ilvl="1" w:tplc="04070003" w:tentative="1">
      <w:start w:val="1"/>
      <w:numFmt w:val="bullet"/>
      <w:lvlText w:val="o"/>
      <w:lvlJc w:val="left"/>
      <w:pPr>
        <w:ind w:left="3885" w:hanging="360"/>
      </w:pPr>
      <w:rPr>
        <w:rFonts w:ascii="Courier New" w:hAnsi="Courier New" w:cs="Courier New" w:hint="default"/>
      </w:rPr>
    </w:lvl>
    <w:lvl w:ilvl="2" w:tplc="04070005" w:tentative="1">
      <w:start w:val="1"/>
      <w:numFmt w:val="bullet"/>
      <w:lvlText w:val=""/>
      <w:lvlJc w:val="left"/>
      <w:pPr>
        <w:ind w:left="4605" w:hanging="360"/>
      </w:pPr>
      <w:rPr>
        <w:rFonts w:ascii="Wingdings" w:hAnsi="Wingdings" w:hint="default"/>
      </w:rPr>
    </w:lvl>
    <w:lvl w:ilvl="3" w:tplc="04070001" w:tentative="1">
      <w:start w:val="1"/>
      <w:numFmt w:val="bullet"/>
      <w:lvlText w:val=""/>
      <w:lvlJc w:val="left"/>
      <w:pPr>
        <w:ind w:left="5325" w:hanging="360"/>
      </w:pPr>
      <w:rPr>
        <w:rFonts w:ascii="Symbol" w:hAnsi="Symbol" w:hint="default"/>
      </w:rPr>
    </w:lvl>
    <w:lvl w:ilvl="4" w:tplc="04070003" w:tentative="1">
      <w:start w:val="1"/>
      <w:numFmt w:val="bullet"/>
      <w:lvlText w:val="o"/>
      <w:lvlJc w:val="left"/>
      <w:pPr>
        <w:ind w:left="6045" w:hanging="360"/>
      </w:pPr>
      <w:rPr>
        <w:rFonts w:ascii="Courier New" w:hAnsi="Courier New" w:cs="Courier New" w:hint="default"/>
      </w:rPr>
    </w:lvl>
    <w:lvl w:ilvl="5" w:tplc="04070005" w:tentative="1">
      <w:start w:val="1"/>
      <w:numFmt w:val="bullet"/>
      <w:lvlText w:val=""/>
      <w:lvlJc w:val="left"/>
      <w:pPr>
        <w:ind w:left="6765" w:hanging="360"/>
      </w:pPr>
      <w:rPr>
        <w:rFonts w:ascii="Wingdings" w:hAnsi="Wingdings" w:hint="default"/>
      </w:rPr>
    </w:lvl>
    <w:lvl w:ilvl="6" w:tplc="04070001" w:tentative="1">
      <w:start w:val="1"/>
      <w:numFmt w:val="bullet"/>
      <w:lvlText w:val=""/>
      <w:lvlJc w:val="left"/>
      <w:pPr>
        <w:ind w:left="7485" w:hanging="360"/>
      </w:pPr>
      <w:rPr>
        <w:rFonts w:ascii="Symbol" w:hAnsi="Symbol" w:hint="default"/>
      </w:rPr>
    </w:lvl>
    <w:lvl w:ilvl="7" w:tplc="04070003" w:tentative="1">
      <w:start w:val="1"/>
      <w:numFmt w:val="bullet"/>
      <w:lvlText w:val="o"/>
      <w:lvlJc w:val="left"/>
      <w:pPr>
        <w:ind w:left="8205" w:hanging="360"/>
      </w:pPr>
      <w:rPr>
        <w:rFonts w:ascii="Courier New" w:hAnsi="Courier New" w:cs="Courier New" w:hint="default"/>
      </w:rPr>
    </w:lvl>
    <w:lvl w:ilvl="8" w:tplc="04070005" w:tentative="1">
      <w:start w:val="1"/>
      <w:numFmt w:val="bullet"/>
      <w:lvlText w:val=""/>
      <w:lvlJc w:val="left"/>
      <w:pPr>
        <w:ind w:left="8925" w:hanging="360"/>
      </w:pPr>
      <w:rPr>
        <w:rFonts w:ascii="Wingdings" w:hAnsi="Wingdings" w:hint="default"/>
      </w:rPr>
    </w:lvl>
  </w:abstractNum>
  <w:abstractNum w:abstractNumId="15" w15:restartNumberingAfterBreak="0">
    <w:nsid w:val="46BA05F8"/>
    <w:multiLevelType w:val="hybridMultilevel"/>
    <w:tmpl w:val="5A5046D6"/>
    <w:lvl w:ilvl="0" w:tplc="04070001">
      <w:start w:val="1"/>
      <w:numFmt w:val="bullet"/>
      <w:lvlText w:val=""/>
      <w:lvlJc w:val="left"/>
      <w:pPr>
        <w:ind w:left="3192" w:hanging="360"/>
      </w:pPr>
      <w:rPr>
        <w:rFonts w:ascii="Symbol" w:hAnsi="Symbol" w:hint="default"/>
      </w:rPr>
    </w:lvl>
    <w:lvl w:ilvl="1" w:tplc="04070003">
      <w:start w:val="1"/>
      <w:numFmt w:val="bullet"/>
      <w:lvlText w:val="o"/>
      <w:lvlJc w:val="left"/>
      <w:pPr>
        <w:ind w:left="3912" w:hanging="360"/>
      </w:pPr>
      <w:rPr>
        <w:rFonts w:ascii="Courier New" w:hAnsi="Courier New" w:cs="Courier New" w:hint="default"/>
      </w:rPr>
    </w:lvl>
    <w:lvl w:ilvl="2" w:tplc="04070005">
      <w:start w:val="1"/>
      <w:numFmt w:val="bullet"/>
      <w:lvlText w:val=""/>
      <w:lvlJc w:val="left"/>
      <w:pPr>
        <w:ind w:left="4632" w:hanging="360"/>
      </w:pPr>
      <w:rPr>
        <w:rFonts w:ascii="Wingdings" w:hAnsi="Wingdings" w:hint="default"/>
      </w:rPr>
    </w:lvl>
    <w:lvl w:ilvl="3" w:tplc="04070001" w:tentative="1">
      <w:start w:val="1"/>
      <w:numFmt w:val="bullet"/>
      <w:lvlText w:val=""/>
      <w:lvlJc w:val="left"/>
      <w:pPr>
        <w:ind w:left="5352" w:hanging="360"/>
      </w:pPr>
      <w:rPr>
        <w:rFonts w:ascii="Symbol" w:hAnsi="Symbol" w:hint="default"/>
      </w:rPr>
    </w:lvl>
    <w:lvl w:ilvl="4" w:tplc="04070003" w:tentative="1">
      <w:start w:val="1"/>
      <w:numFmt w:val="bullet"/>
      <w:lvlText w:val="o"/>
      <w:lvlJc w:val="left"/>
      <w:pPr>
        <w:ind w:left="6072" w:hanging="360"/>
      </w:pPr>
      <w:rPr>
        <w:rFonts w:ascii="Courier New" w:hAnsi="Courier New" w:cs="Courier New" w:hint="default"/>
      </w:rPr>
    </w:lvl>
    <w:lvl w:ilvl="5" w:tplc="04070005" w:tentative="1">
      <w:start w:val="1"/>
      <w:numFmt w:val="bullet"/>
      <w:lvlText w:val=""/>
      <w:lvlJc w:val="left"/>
      <w:pPr>
        <w:ind w:left="6792" w:hanging="360"/>
      </w:pPr>
      <w:rPr>
        <w:rFonts w:ascii="Wingdings" w:hAnsi="Wingdings" w:hint="default"/>
      </w:rPr>
    </w:lvl>
    <w:lvl w:ilvl="6" w:tplc="04070001" w:tentative="1">
      <w:start w:val="1"/>
      <w:numFmt w:val="bullet"/>
      <w:lvlText w:val=""/>
      <w:lvlJc w:val="left"/>
      <w:pPr>
        <w:ind w:left="7512" w:hanging="360"/>
      </w:pPr>
      <w:rPr>
        <w:rFonts w:ascii="Symbol" w:hAnsi="Symbol" w:hint="default"/>
      </w:rPr>
    </w:lvl>
    <w:lvl w:ilvl="7" w:tplc="04070003" w:tentative="1">
      <w:start w:val="1"/>
      <w:numFmt w:val="bullet"/>
      <w:lvlText w:val="o"/>
      <w:lvlJc w:val="left"/>
      <w:pPr>
        <w:ind w:left="8232" w:hanging="360"/>
      </w:pPr>
      <w:rPr>
        <w:rFonts w:ascii="Courier New" w:hAnsi="Courier New" w:cs="Courier New" w:hint="default"/>
      </w:rPr>
    </w:lvl>
    <w:lvl w:ilvl="8" w:tplc="04070005" w:tentative="1">
      <w:start w:val="1"/>
      <w:numFmt w:val="bullet"/>
      <w:lvlText w:val=""/>
      <w:lvlJc w:val="left"/>
      <w:pPr>
        <w:ind w:left="8952" w:hanging="360"/>
      </w:pPr>
      <w:rPr>
        <w:rFonts w:ascii="Wingdings" w:hAnsi="Wingdings" w:hint="default"/>
      </w:rPr>
    </w:lvl>
  </w:abstractNum>
  <w:abstractNum w:abstractNumId="16" w15:restartNumberingAfterBreak="0">
    <w:nsid w:val="4F857A56"/>
    <w:multiLevelType w:val="hybridMultilevel"/>
    <w:tmpl w:val="31B2C588"/>
    <w:lvl w:ilvl="0" w:tplc="04070001">
      <w:start w:val="1"/>
      <w:numFmt w:val="bullet"/>
      <w:lvlText w:val=""/>
      <w:lvlJc w:val="left"/>
      <w:pPr>
        <w:ind w:left="3192" w:hanging="360"/>
      </w:pPr>
      <w:rPr>
        <w:rFonts w:ascii="Symbol" w:hAnsi="Symbol" w:hint="default"/>
      </w:rPr>
    </w:lvl>
    <w:lvl w:ilvl="1" w:tplc="04070003" w:tentative="1">
      <w:start w:val="1"/>
      <w:numFmt w:val="bullet"/>
      <w:lvlText w:val="o"/>
      <w:lvlJc w:val="left"/>
      <w:pPr>
        <w:ind w:left="3912" w:hanging="360"/>
      </w:pPr>
      <w:rPr>
        <w:rFonts w:ascii="Courier New" w:hAnsi="Courier New" w:cs="Courier New" w:hint="default"/>
      </w:rPr>
    </w:lvl>
    <w:lvl w:ilvl="2" w:tplc="04070005" w:tentative="1">
      <w:start w:val="1"/>
      <w:numFmt w:val="bullet"/>
      <w:lvlText w:val=""/>
      <w:lvlJc w:val="left"/>
      <w:pPr>
        <w:ind w:left="4632" w:hanging="360"/>
      </w:pPr>
      <w:rPr>
        <w:rFonts w:ascii="Wingdings" w:hAnsi="Wingdings" w:hint="default"/>
      </w:rPr>
    </w:lvl>
    <w:lvl w:ilvl="3" w:tplc="04070001" w:tentative="1">
      <w:start w:val="1"/>
      <w:numFmt w:val="bullet"/>
      <w:lvlText w:val=""/>
      <w:lvlJc w:val="left"/>
      <w:pPr>
        <w:ind w:left="5352" w:hanging="360"/>
      </w:pPr>
      <w:rPr>
        <w:rFonts w:ascii="Symbol" w:hAnsi="Symbol" w:hint="default"/>
      </w:rPr>
    </w:lvl>
    <w:lvl w:ilvl="4" w:tplc="04070003" w:tentative="1">
      <w:start w:val="1"/>
      <w:numFmt w:val="bullet"/>
      <w:lvlText w:val="o"/>
      <w:lvlJc w:val="left"/>
      <w:pPr>
        <w:ind w:left="6072" w:hanging="360"/>
      </w:pPr>
      <w:rPr>
        <w:rFonts w:ascii="Courier New" w:hAnsi="Courier New" w:cs="Courier New" w:hint="default"/>
      </w:rPr>
    </w:lvl>
    <w:lvl w:ilvl="5" w:tplc="04070005" w:tentative="1">
      <w:start w:val="1"/>
      <w:numFmt w:val="bullet"/>
      <w:lvlText w:val=""/>
      <w:lvlJc w:val="left"/>
      <w:pPr>
        <w:ind w:left="6792" w:hanging="360"/>
      </w:pPr>
      <w:rPr>
        <w:rFonts w:ascii="Wingdings" w:hAnsi="Wingdings" w:hint="default"/>
      </w:rPr>
    </w:lvl>
    <w:lvl w:ilvl="6" w:tplc="04070001" w:tentative="1">
      <w:start w:val="1"/>
      <w:numFmt w:val="bullet"/>
      <w:lvlText w:val=""/>
      <w:lvlJc w:val="left"/>
      <w:pPr>
        <w:ind w:left="7512" w:hanging="360"/>
      </w:pPr>
      <w:rPr>
        <w:rFonts w:ascii="Symbol" w:hAnsi="Symbol" w:hint="default"/>
      </w:rPr>
    </w:lvl>
    <w:lvl w:ilvl="7" w:tplc="04070003" w:tentative="1">
      <w:start w:val="1"/>
      <w:numFmt w:val="bullet"/>
      <w:lvlText w:val="o"/>
      <w:lvlJc w:val="left"/>
      <w:pPr>
        <w:ind w:left="8232" w:hanging="360"/>
      </w:pPr>
      <w:rPr>
        <w:rFonts w:ascii="Courier New" w:hAnsi="Courier New" w:cs="Courier New" w:hint="default"/>
      </w:rPr>
    </w:lvl>
    <w:lvl w:ilvl="8" w:tplc="04070005" w:tentative="1">
      <w:start w:val="1"/>
      <w:numFmt w:val="bullet"/>
      <w:lvlText w:val=""/>
      <w:lvlJc w:val="left"/>
      <w:pPr>
        <w:ind w:left="8952" w:hanging="360"/>
      </w:pPr>
      <w:rPr>
        <w:rFonts w:ascii="Wingdings" w:hAnsi="Wingdings" w:hint="default"/>
      </w:rPr>
    </w:lvl>
  </w:abstractNum>
  <w:abstractNum w:abstractNumId="17" w15:restartNumberingAfterBreak="0">
    <w:nsid w:val="55057559"/>
    <w:multiLevelType w:val="hybridMultilevel"/>
    <w:tmpl w:val="00C00DBC"/>
    <w:lvl w:ilvl="0" w:tplc="FE62A6A8">
      <w:start w:val="1"/>
      <w:numFmt w:val="bullet"/>
      <w:lvlText w:val=""/>
      <w:lvlJc w:val="left"/>
      <w:pPr>
        <w:ind w:left="3799" w:hanging="250"/>
      </w:pPr>
      <w:rPr>
        <w:rFonts w:ascii="Symbol" w:hAnsi="Symbol" w:hint="default"/>
      </w:rPr>
    </w:lvl>
    <w:lvl w:ilvl="1" w:tplc="04070003" w:tentative="1">
      <w:start w:val="1"/>
      <w:numFmt w:val="bullet"/>
      <w:lvlText w:val="o"/>
      <w:lvlJc w:val="left"/>
      <w:pPr>
        <w:ind w:left="4980" w:hanging="360"/>
      </w:pPr>
      <w:rPr>
        <w:rFonts w:ascii="Courier New" w:hAnsi="Courier New" w:cs="Courier New" w:hint="default"/>
      </w:rPr>
    </w:lvl>
    <w:lvl w:ilvl="2" w:tplc="04070005" w:tentative="1">
      <w:start w:val="1"/>
      <w:numFmt w:val="bullet"/>
      <w:lvlText w:val=""/>
      <w:lvlJc w:val="left"/>
      <w:pPr>
        <w:ind w:left="5700" w:hanging="360"/>
      </w:pPr>
      <w:rPr>
        <w:rFonts w:ascii="Wingdings" w:hAnsi="Wingdings" w:hint="default"/>
      </w:rPr>
    </w:lvl>
    <w:lvl w:ilvl="3" w:tplc="04070001" w:tentative="1">
      <w:start w:val="1"/>
      <w:numFmt w:val="bullet"/>
      <w:lvlText w:val=""/>
      <w:lvlJc w:val="left"/>
      <w:pPr>
        <w:ind w:left="6420" w:hanging="360"/>
      </w:pPr>
      <w:rPr>
        <w:rFonts w:ascii="Symbol" w:hAnsi="Symbol" w:hint="default"/>
      </w:rPr>
    </w:lvl>
    <w:lvl w:ilvl="4" w:tplc="04070003" w:tentative="1">
      <w:start w:val="1"/>
      <w:numFmt w:val="bullet"/>
      <w:lvlText w:val="o"/>
      <w:lvlJc w:val="left"/>
      <w:pPr>
        <w:ind w:left="7140" w:hanging="360"/>
      </w:pPr>
      <w:rPr>
        <w:rFonts w:ascii="Courier New" w:hAnsi="Courier New" w:cs="Courier New" w:hint="default"/>
      </w:rPr>
    </w:lvl>
    <w:lvl w:ilvl="5" w:tplc="04070005" w:tentative="1">
      <w:start w:val="1"/>
      <w:numFmt w:val="bullet"/>
      <w:lvlText w:val=""/>
      <w:lvlJc w:val="left"/>
      <w:pPr>
        <w:ind w:left="7860" w:hanging="360"/>
      </w:pPr>
      <w:rPr>
        <w:rFonts w:ascii="Wingdings" w:hAnsi="Wingdings" w:hint="default"/>
      </w:rPr>
    </w:lvl>
    <w:lvl w:ilvl="6" w:tplc="04070001" w:tentative="1">
      <w:start w:val="1"/>
      <w:numFmt w:val="bullet"/>
      <w:lvlText w:val=""/>
      <w:lvlJc w:val="left"/>
      <w:pPr>
        <w:ind w:left="8580" w:hanging="360"/>
      </w:pPr>
      <w:rPr>
        <w:rFonts w:ascii="Symbol" w:hAnsi="Symbol" w:hint="default"/>
      </w:rPr>
    </w:lvl>
    <w:lvl w:ilvl="7" w:tplc="04070003" w:tentative="1">
      <w:start w:val="1"/>
      <w:numFmt w:val="bullet"/>
      <w:lvlText w:val="o"/>
      <w:lvlJc w:val="left"/>
      <w:pPr>
        <w:ind w:left="9300" w:hanging="360"/>
      </w:pPr>
      <w:rPr>
        <w:rFonts w:ascii="Courier New" w:hAnsi="Courier New" w:cs="Courier New" w:hint="default"/>
      </w:rPr>
    </w:lvl>
    <w:lvl w:ilvl="8" w:tplc="04070005" w:tentative="1">
      <w:start w:val="1"/>
      <w:numFmt w:val="bullet"/>
      <w:lvlText w:val=""/>
      <w:lvlJc w:val="left"/>
      <w:pPr>
        <w:ind w:left="10020" w:hanging="360"/>
      </w:pPr>
      <w:rPr>
        <w:rFonts w:ascii="Wingdings" w:hAnsi="Wingdings" w:hint="default"/>
      </w:rPr>
    </w:lvl>
  </w:abstractNum>
  <w:abstractNum w:abstractNumId="18" w15:restartNumberingAfterBreak="0">
    <w:nsid w:val="557D6AB1"/>
    <w:multiLevelType w:val="hybridMultilevel"/>
    <w:tmpl w:val="CE1CB25A"/>
    <w:lvl w:ilvl="0" w:tplc="04070001">
      <w:start w:val="1"/>
      <w:numFmt w:val="bullet"/>
      <w:lvlText w:val=""/>
      <w:lvlJc w:val="left"/>
      <w:pPr>
        <w:ind w:left="3105" w:hanging="360"/>
      </w:pPr>
      <w:rPr>
        <w:rFonts w:ascii="Symbol" w:hAnsi="Symbol" w:hint="default"/>
      </w:rPr>
    </w:lvl>
    <w:lvl w:ilvl="1" w:tplc="04070003" w:tentative="1">
      <w:start w:val="1"/>
      <w:numFmt w:val="bullet"/>
      <w:lvlText w:val="o"/>
      <w:lvlJc w:val="left"/>
      <w:pPr>
        <w:ind w:left="3825" w:hanging="360"/>
      </w:pPr>
      <w:rPr>
        <w:rFonts w:ascii="Courier New" w:hAnsi="Courier New" w:cs="Courier New" w:hint="default"/>
      </w:rPr>
    </w:lvl>
    <w:lvl w:ilvl="2" w:tplc="04070005" w:tentative="1">
      <w:start w:val="1"/>
      <w:numFmt w:val="bullet"/>
      <w:lvlText w:val=""/>
      <w:lvlJc w:val="left"/>
      <w:pPr>
        <w:ind w:left="4545" w:hanging="360"/>
      </w:pPr>
      <w:rPr>
        <w:rFonts w:ascii="Wingdings" w:hAnsi="Wingdings" w:hint="default"/>
      </w:rPr>
    </w:lvl>
    <w:lvl w:ilvl="3" w:tplc="04070001" w:tentative="1">
      <w:start w:val="1"/>
      <w:numFmt w:val="bullet"/>
      <w:lvlText w:val=""/>
      <w:lvlJc w:val="left"/>
      <w:pPr>
        <w:ind w:left="5265" w:hanging="360"/>
      </w:pPr>
      <w:rPr>
        <w:rFonts w:ascii="Symbol" w:hAnsi="Symbol" w:hint="default"/>
      </w:rPr>
    </w:lvl>
    <w:lvl w:ilvl="4" w:tplc="04070003" w:tentative="1">
      <w:start w:val="1"/>
      <w:numFmt w:val="bullet"/>
      <w:lvlText w:val="o"/>
      <w:lvlJc w:val="left"/>
      <w:pPr>
        <w:ind w:left="5985" w:hanging="360"/>
      </w:pPr>
      <w:rPr>
        <w:rFonts w:ascii="Courier New" w:hAnsi="Courier New" w:cs="Courier New" w:hint="default"/>
      </w:rPr>
    </w:lvl>
    <w:lvl w:ilvl="5" w:tplc="04070005" w:tentative="1">
      <w:start w:val="1"/>
      <w:numFmt w:val="bullet"/>
      <w:lvlText w:val=""/>
      <w:lvlJc w:val="left"/>
      <w:pPr>
        <w:ind w:left="6705" w:hanging="360"/>
      </w:pPr>
      <w:rPr>
        <w:rFonts w:ascii="Wingdings" w:hAnsi="Wingdings" w:hint="default"/>
      </w:rPr>
    </w:lvl>
    <w:lvl w:ilvl="6" w:tplc="04070001" w:tentative="1">
      <w:start w:val="1"/>
      <w:numFmt w:val="bullet"/>
      <w:lvlText w:val=""/>
      <w:lvlJc w:val="left"/>
      <w:pPr>
        <w:ind w:left="7425" w:hanging="360"/>
      </w:pPr>
      <w:rPr>
        <w:rFonts w:ascii="Symbol" w:hAnsi="Symbol" w:hint="default"/>
      </w:rPr>
    </w:lvl>
    <w:lvl w:ilvl="7" w:tplc="04070003" w:tentative="1">
      <w:start w:val="1"/>
      <w:numFmt w:val="bullet"/>
      <w:lvlText w:val="o"/>
      <w:lvlJc w:val="left"/>
      <w:pPr>
        <w:ind w:left="8145" w:hanging="360"/>
      </w:pPr>
      <w:rPr>
        <w:rFonts w:ascii="Courier New" w:hAnsi="Courier New" w:cs="Courier New" w:hint="default"/>
      </w:rPr>
    </w:lvl>
    <w:lvl w:ilvl="8" w:tplc="04070005" w:tentative="1">
      <w:start w:val="1"/>
      <w:numFmt w:val="bullet"/>
      <w:lvlText w:val=""/>
      <w:lvlJc w:val="left"/>
      <w:pPr>
        <w:ind w:left="8865" w:hanging="360"/>
      </w:pPr>
      <w:rPr>
        <w:rFonts w:ascii="Wingdings" w:hAnsi="Wingdings" w:hint="default"/>
      </w:rPr>
    </w:lvl>
  </w:abstractNum>
  <w:abstractNum w:abstractNumId="19" w15:restartNumberingAfterBreak="0">
    <w:nsid w:val="5CA26E78"/>
    <w:multiLevelType w:val="hybridMultilevel"/>
    <w:tmpl w:val="94CE3F74"/>
    <w:lvl w:ilvl="0" w:tplc="04070001">
      <w:start w:val="1"/>
      <w:numFmt w:val="bullet"/>
      <w:lvlText w:val=""/>
      <w:lvlJc w:val="left"/>
      <w:pPr>
        <w:ind w:left="3555" w:hanging="360"/>
      </w:pPr>
      <w:rPr>
        <w:rFonts w:ascii="Symbol" w:hAnsi="Symbol" w:hint="default"/>
      </w:rPr>
    </w:lvl>
    <w:lvl w:ilvl="1" w:tplc="04070003" w:tentative="1">
      <w:start w:val="1"/>
      <w:numFmt w:val="bullet"/>
      <w:lvlText w:val="o"/>
      <w:lvlJc w:val="left"/>
      <w:pPr>
        <w:ind w:left="4275" w:hanging="360"/>
      </w:pPr>
      <w:rPr>
        <w:rFonts w:ascii="Courier New" w:hAnsi="Courier New" w:cs="Courier New" w:hint="default"/>
      </w:rPr>
    </w:lvl>
    <w:lvl w:ilvl="2" w:tplc="04070005" w:tentative="1">
      <w:start w:val="1"/>
      <w:numFmt w:val="bullet"/>
      <w:lvlText w:val=""/>
      <w:lvlJc w:val="left"/>
      <w:pPr>
        <w:ind w:left="4995" w:hanging="360"/>
      </w:pPr>
      <w:rPr>
        <w:rFonts w:ascii="Wingdings" w:hAnsi="Wingdings" w:hint="default"/>
      </w:rPr>
    </w:lvl>
    <w:lvl w:ilvl="3" w:tplc="04070001" w:tentative="1">
      <w:start w:val="1"/>
      <w:numFmt w:val="bullet"/>
      <w:lvlText w:val=""/>
      <w:lvlJc w:val="left"/>
      <w:pPr>
        <w:ind w:left="5715" w:hanging="360"/>
      </w:pPr>
      <w:rPr>
        <w:rFonts w:ascii="Symbol" w:hAnsi="Symbol" w:hint="default"/>
      </w:rPr>
    </w:lvl>
    <w:lvl w:ilvl="4" w:tplc="04070003" w:tentative="1">
      <w:start w:val="1"/>
      <w:numFmt w:val="bullet"/>
      <w:lvlText w:val="o"/>
      <w:lvlJc w:val="left"/>
      <w:pPr>
        <w:ind w:left="6435" w:hanging="360"/>
      </w:pPr>
      <w:rPr>
        <w:rFonts w:ascii="Courier New" w:hAnsi="Courier New" w:cs="Courier New" w:hint="default"/>
      </w:rPr>
    </w:lvl>
    <w:lvl w:ilvl="5" w:tplc="04070005" w:tentative="1">
      <w:start w:val="1"/>
      <w:numFmt w:val="bullet"/>
      <w:lvlText w:val=""/>
      <w:lvlJc w:val="left"/>
      <w:pPr>
        <w:ind w:left="7155" w:hanging="360"/>
      </w:pPr>
      <w:rPr>
        <w:rFonts w:ascii="Wingdings" w:hAnsi="Wingdings" w:hint="default"/>
      </w:rPr>
    </w:lvl>
    <w:lvl w:ilvl="6" w:tplc="04070001" w:tentative="1">
      <w:start w:val="1"/>
      <w:numFmt w:val="bullet"/>
      <w:lvlText w:val=""/>
      <w:lvlJc w:val="left"/>
      <w:pPr>
        <w:ind w:left="7875" w:hanging="360"/>
      </w:pPr>
      <w:rPr>
        <w:rFonts w:ascii="Symbol" w:hAnsi="Symbol" w:hint="default"/>
      </w:rPr>
    </w:lvl>
    <w:lvl w:ilvl="7" w:tplc="04070003" w:tentative="1">
      <w:start w:val="1"/>
      <w:numFmt w:val="bullet"/>
      <w:lvlText w:val="o"/>
      <w:lvlJc w:val="left"/>
      <w:pPr>
        <w:ind w:left="8595" w:hanging="360"/>
      </w:pPr>
      <w:rPr>
        <w:rFonts w:ascii="Courier New" w:hAnsi="Courier New" w:cs="Courier New" w:hint="default"/>
      </w:rPr>
    </w:lvl>
    <w:lvl w:ilvl="8" w:tplc="04070005" w:tentative="1">
      <w:start w:val="1"/>
      <w:numFmt w:val="bullet"/>
      <w:lvlText w:val=""/>
      <w:lvlJc w:val="left"/>
      <w:pPr>
        <w:ind w:left="9315" w:hanging="360"/>
      </w:pPr>
      <w:rPr>
        <w:rFonts w:ascii="Wingdings" w:hAnsi="Wingdings" w:hint="default"/>
      </w:rPr>
    </w:lvl>
  </w:abstractNum>
  <w:abstractNum w:abstractNumId="20" w15:restartNumberingAfterBreak="0">
    <w:nsid w:val="752908D2"/>
    <w:multiLevelType w:val="hybridMultilevel"/>
    <w:tmpl w:val="44C46954"/>
    <w:lvl w:ilvl="0" w:tplc="04070001">
      <w:start w:val="1"/>
      <w:numFmt w:val="bullet"/>
      <w:lvlText w:val=""/>
      <w:lvlJc w:val="left"/>
      <w:pPr>
        <w:ind w:left="3045" w:hanging="360"/>
      </w:pPr>
      <w:rPr>
        <w:rFonts w:ascii="Symbol" w:hAnsi="Symbol" w:hint="default"/>
      </w:rPr>
    </w:lvl>
    <w:lvl w:ilvl="1" w:tplc="04070003" w:tentative="1">
      <w:start w:val="1"/>
      <w:numFmt w:val="bullet"/>
      <w:lvlText w:val="o"/>
      <w:lvlJc w:val="left"/>
      <w:pPr>
        <w:ind w:left="3765" w:hanging="360"/>
      </w:pPr>
      <w:rPr>
        <w:rFonts w:ascii="Courier New" w:hAnsi="Courier New" w:cs="Courier New" w:hint="default"/>
      </w:rPr>
    </w:lvl>
    <w:lvl w:ilvl="2" w:tplc="04070005" w:tentative="1">
      <w:start w:val="1"/>
      <w:numFmt w:val="bullet"/>
      <w:lvlText w:val=""/>
      <w:lvlJc w:val="left"/>
      <w:pPr>
        <w:ind w:left="4485" w:hanging="360"/>
      </w:pPr>
      <w:rPr>
        <w:rFonts w:ascii="Wingdings" w:hAnsi="Wingdings" w:hint="default"/>
      </w:rPr>
    </w:lvl>
    <w:lvl w:ilvl="3" w:tplc="04070001" w:tentative="1">
      <w:start w:val="1"/>
      <w:numFmt w:val="bullet"/>
      <w:lvlText w:val=""/>
      <w:lvlJc w:val="left"/>
      <w:pPr>
        <w:ind w:left="5205" w:hanging="360"/>
      </w:pPr>
      <w:rPr>
        <w:rFonts w:ascii="Symbol" w:hAnsi="Symbol" w:hint="default"/>
      </w:rPr>
    </w:lvl>
    <w:lvl w:ilvl="4" w:tplc="04070003" w:tentative="1">
      <w:start w:val="1"/>
      <w:numFmt w:val="bullet"/>
      <w:lvlText w:val="o"/>
      <w:lvlJc w:val="left"/>
      <w:pPr>
        <w:ind w:left="5925" w:hanging="360"/>
      </w:pPr>
      <w:rPr>
        <w:rFonts w:ascii="Courier New" w:hAnsi="Courier New" w:cs="Courier New" w:hint="default"/>
      </w:rPr>
    </w:lvl>
    <w:lvl w:ilvl="5" w:tplc="04070005" w:tentative="1">
      <w:start w:val="1"/>
      <w:numFmt w:val="bullet"/>
      <w:lvlText w:val=""/>
      <w:lvlJc w:val="left"/>
      <w:pPr>
        <w:ind w:left="6645" w:hanging="360"/>
      </w:pPr>
      <w:rPr>
        <w:rFonts w:ascii="Wingdings" w:hAnsi="Wingdings" w:hint="default"/>
      </w:rPr>
    </w:lvl>
    <w:lvl w:ilvl="6" w:tplc="04070001" w:tentative="1">
      <w:start w:val="1"/>
      <w:numFmt w:val="bullet"/>
      <w:lvlText w:val=""/>
      <w:lvlJc w:val="left"/>
      <w:pPr>
        <w:ind w:left="7365" w:hanging="360"/>
      </w:pPr>
      <w:rPr>
        <w:rFonts w:ascii="Symbol" w:hAnsi="Symbol" w:hint="default"/>
      </w:rPr>
    </w:lvl>
    <w:lvl w:ilvl="7" w:tplc="04070003" w:tentative="1">
      <w:start w:val="1"/>
      <w:numFmt w:val="bullet"/>
      <w:lvlText w:val="o"/>
      <w:lvlJc w:val="left"/>
      <w:pPr>
        <w:ind w:left="8085" w:hanging="360"/>
      </w:pPr>
      <w:rPr>
        <w:rFonts w:ascii="Courier New" w:hAnsi="Courier New" w:cs="Courier New" w:hint="default"/>
      </w:rPr>
    </w:lvl>
    <w:lvl w:ilvl="8" w:tplc="04070005" w:tentative="1">
      <w:start w:val="1"/>
      <w:numFmt w:val="bullet"/>
      <w:lvlText w:val=""/>
      <w:lvlJc w:val="left"/>
      <w:pPr>
        <w:ind w:left="8805" w:hanging="360"/>
      </w:pPr>
      <w:rPr>
        <w:rFonts w:ascii="Wingdings" w:hAnsi="Wingdings" w:hint="default"/>
      </w:rPr>
    </w:lvl>
  </w:abstractNum>
  <w:abstractNum w:abstractNumId="21" w15:restartNumberingAfterBreak="0">
    <w:nsid w:val="79EF115A"/>
    <w:multiLevelType w:val="hybridMultilevel"/>
    <w:tmpl w:val="D702256C"/>
    <w:lvl w:ilvl="0" w:tplc="04070001">
      <w:start w:val="1"/>
      <w:numFmt w:val="bullet"/>
      <w:lvlText w:val=""/>
      <w:lvlJc w:val="left"/>
      <w:pPr>
        <w:ind w:left="3525" w:hanging="360"/>
      </w:pPr>
      <w:rPr>
        <w:rFonts w:ascii="Symbol" w:hAnsi="Symbol" w:hint="default"/>
      </w:rPr>
    </w:lvl>
    <w:lvl w:ilvl="1" w:tplc="04070003" w:tentative="1">
      <w:start w:val="1"/>
      <w:numFmt w:val="bullet"/>
      <w:lvlText w:val="o"/>
      <w:lvlJc w:val="left"/>
      <w:pPr>
        <w:ind w:left="4245" w:hanging="360"/>
      </w:pPr>
      <w:rPr>
        <w:rFonts w:ascii="Courier New" w:hAnsi="Courier New" w:cs="Courier New" w:hint="default"/>
      </w:rPr>
    </w:lvl>
    <w:lvl w:ilvl="2" w:tplc="04070005" w:tentative="1">
      <w:start w:val="1"/>
      <w:numFmt w:val="bullet"/>
      <w:lvlText w:val=""/>
      <w:lvlJc w:val="left"/>
      <w:pPr>
        <w:ind w:left="4965" w:hanging="360"/>
      </w:pPr>
      <w:rPr>
        <w:rFonts w:ascii="Wingdings" w:hAnsi="Wingdings" w:hint="default"/>
      </w:rPr>
    </w:lvl>
    <w:lvl w:ilvl="3" w:tplc="04070001" w:tentative="1">
      <w:start w:val="1"/>
      <w:numFmt w:val="bullet"/>
      <w:lvlText w:val=""/>
      <w:lvlJc w:val="left"/>
      <w:pPr>
        <w:ind w:left="5685" w:hanging="360"/>
      </w:pPr>
      <w:rPr>
        <w:rFonts w:ascii="Symbol" w:hAnsi="Symbol" w:hint="default"/>
      </w:rPr>
    </w:lvl>
    <w:lvl w:ilvl="4" w:tplc="04070003" w:tentative="1">
      <w:start w:val="1"/>
      <w:numFmt w:val="bullet"/>
      <w:lvlText w:val="o"/>
      <w:lvlJc w:val="left"/>
      <w:pPr>
        <w:ind w:left="6405" w:hanging="360"/>
      </w:pPr>
      <w:rPr>
        <w:rFonts w:ascii="Courier New" w:hAnsi="Courier New" w:cs="Courier New" w:hint="default"/>
      </w:rPr>
    </w:lvl>
    <w:lvl w:ilvl="5" w:tplc="04070005" w:tentative="1">
      <w:start w:val="1"/>
      <w:numFmt w:val="bullet"/>
      <w:lvlText w:val=""/>
      <w:lvlJc w:val="left"/>
      <w:pPr>
        <w:ind w:left="7125" w:hanging="360"/>
      </w:pPr>
      <w:rPr>
        <w:rFonts w:ascii="Wingdings" w:hAnsi="Wingdings" w:hint="default"/>
      </w:rPr>
    </w:lvl>
    <w:lvl w:ilvl="6" w:tplc="04070001" w:tentative="1">
      <w:start w:val="1"/>
      <w:numFmt w:val="bullet"/>
      <w:lvlText w:val=""/>
      <w:lvlJc w:val="left"/>
      <w:pPr>
        <w:ind w:left="7845" w:hanging="360"/>
      </w:pPr>
      <w:rPr>
        <w:rFonts w:ascii="Symbol" w:hAnsi="Symbol" w:hint="default"/>
      </w:rPr>
    </w:lvl>
    <w:lvl w:ilvl="7" w:tplc="04070003" w:tentative="1">
      <w:start w:val="1"/>
      <w:numFmt w:val="bullet"/>
      <w:lvlText w:val="o"/>
      <w:lvlJc w:val="left"/>
      <w:pPr>
        <w:ind w:left="8565" w:hanging="360"/>
      </w:pPr>
      <w:rPr>
        <w:rFonts w:ascii="Courier New" w:hAnsi="Courier New" w:cs="Courier New" w:hint="default"/>
      </w:rPr>
    </w:lvl>
    <w:lvl w:ilvl="8" w:tplc="04070005" w:tentative="1">
      <w:start w:val="1"/>
      <w:numFmt w:val="bullet"/>
      <w:lvlText w:val=""/>
      <w:lvlJc w:val="left"/>
      <w:pPr>
        <w:ind w:left="9285" w:hanging="360"/>
      </w:pPr>
      <w:rPr>
        <w:rFonts w:ascii="Wingdings" w:hAnsi="Wingdings" w:hint="default"/>
      </w:rPr>
    </w:lvl>
  </w:abstractNum>
  <w:abstractNum w:abstractNumId="22" w15:restartNumberingAfterBreak="0">
    <w:nsid w:val="7E3A4D21"/>
    <w:multiLevelType w:val="hybridMultilevel"/>
    <w:tmpl w:val="456CBE48"/>
    <w:lvl w:ilvl="0" w:tplc="04070001">
      <w:start w:val="1"/>
      <w:numFmt w:val="bullet"/>
      <w:lvlText w:val=""/>
      <w:lvlJc w:val="left"/>
      <w:pPr>
        <w:ind w:left="3570" w:hanging="360"/>
      </w:pPr>
      <w:rPr>
        <w:rFonts w:ascii="Symbol" w:hAnsi="Symbol" w:hint="default"/>
      </w:rPr>
    </w:lvl>
    <w:lvl w:ilvl="1" w:tplc="04070003" w:tentative="1">
      <w:start w:val="1"/>
      <w:numFmt w:val="bullet"/>
      <w:lvlText w:val="o"/>
      <w:lvlJc w:val="left"/>
      <w:pPr>
        <w:ind w:left="4290" w:hanging="360"/>
      </w:pPr>
      <w:rPr>
        <w:rFonts w:ascii="Courier New" w:hAnsi="Courier New" w:cs="Courier New" w:hint="default"/>
      </w:rPr>
    </w:lvl>
    <w:lvl w:ilvl="2" w:tplc="04070005" w:tentative="1">
      <w:start w:val="1"/>
      <w:numFmt w:val="bullet"/>
      <w:lvlText w:val=""/>
      <w:lvlJc w:val="left"/>
      <w:pPr>
        <w:ind w:left="5010" w:hanging="360"/>
      </w:pPr>
      <w:rPr>
        <w:rFonts w:ascii="Wingdings" w:hAnsi="Wingdings" w:hint="default"/>
      </w:rPr>
    </w:lvl>
    <w:lvl w:ilvl="3" w:tplc="04070001" w:tentative="1">
      <w:start w:val="1"/>
      <w:numFmt w:val="bullet"/>
      <w:lvlText w:val=""/>
      <w:lvlJc w:val="left"/>
      <w:pPr>
        <w:ind w:left="5730" w:hanging="360"/>
      </w:pPr>
      <w:rPr>
        <w:rFonts w:ascii="Symbol" w:hAnsi="Symbol" w:hint="default"/>
      </w:rPr>
    </w:lvl>
    <w:lvl w:ilvl="4" w:tplc="04070003" w:tentative="1">
      <w:start w:val="1"/>
      <w:numFmt w:val="bullet"/>
      <w:lvlText w:val="o"/>
      <w:lvlJc w:val="left"/>
      <w:pPr>
        <w:ind w:left="6450" w:hanging="360"/>
      </w:pPr>
      <w:rPr>
        <w:rFonts w:ascii="Courier New" w:hAnsi="Courier New" w:cs="Courier New" w:hint="default"/>
      </w:rPr>
    </w:lvl>
    <w:lvl w:ilvl="5" w:tplc="04070005" w:tentative="1">
      <w:start w:val="1"/>
      <w:numFmt w:val="bullet"/>
      <w:lvlText w:val=""/>
      <w:lvlJc w:val="left"/>
      <w:pPr>
        <w:ind w:left="7170" w:hanging="360"/>
      </w:pPr>
      <w:rPr>
        <w:rFonts w:ascii="Wingdings" w:hAnsi="Wingdings" w:hint="default"/>
      </w:rPr>
    </w:lvl>
    <w:lvl w:ilvl="6" w:tplc="04070001" w:tentative="1">
      <w:start w:val="1"/>
      <w:numFmt w:val="bullet"/>
      <w:lvlText w:val=""/>
      <w:lvlJc w:val="left"/>
      <w:pPr>
        <w:ind w:left="7890" w:hanging="360"/>
      </w:pPr>
      <w:rPr>
        <w:rFonts w:ascii="Symbol" w:hAnsi="Symbol" w:hint="default"/>
      </w:rPr>
    </w:lvl>
    <w:lvl w:ilvl="7" w:tplc="04070003" w:tentative="1">
      <w:start w:val="1"/>
      <w:numFmt w:val="bullet"/>
      <w:lvlText w:val="o"/>
      <w:lvlJc w:val="left"/>
      <w:pPr>
        <w:ind w:left="8610" w:hanging="360"/>
      </w:pPr>
      <w:rPr>
        <w:rFonts w:ascii="Courier New" w:hAnsi="Courier New" w:cs="Courier New" w:hint="default"/>
      </w:rPr>
    </w:lvl>
    <w:lvl w:ilvl="8" w:tplc="04070005" w:tentative="1">
      <w:start w:val="1"/>
      <w:numFmt w:val="bullet"/>
      <w:lvlText w:val=""/>
      <w:lvlJc w:val="left"/>
      <w:pPr>
        <w:ind w:left="9330" w:hanging="360"/>
      </w:pPr>
      <w:rPr>
        <w:rFonts w:ascii="Wingdings" w:hAnsi="Wingdings" w:hint="default"/>
      </w:rPr>
    </w:lvl>
  </w:abstractNum>
  <w:num w:numId="1">
    <w:abstractNumId w:val="17"/>
  </w:num>
  <w:num w:numId="2">
    <w:abstractNumId w:val="7"/>
  </w:num>
  <w:num w:numId="3">
    <w:abstractNumId w:val="21"/>
  </w:num>
  <w:num w:numId="4">
    <w:abstractNumId w:val="2"/>
  </w:num>
  <w:num w:numId="5">
    <w:abstractNumId w:val="10"/>
  </w:num>
  <w:num w:numId="6">
    <w:abstractNumId w:val="19"/>
  </w:num>
  <w:num w:numId="7">
    <w:abstractNumId w:val="12"/>
  </w:num>
  <w:num w:numId="8">
    <w:abstractNumId w:val="20"/>
  </w:num>
  <w:num w:numId="9">
    <w:abstractNumId w:val="18"/>
  </w:num>
  <w:num w:numId="10">
    <w:abstractNumId w:val="5"/>
  </w:num>
  <w:num w:numId="11">
    <w:abstractNumId w:val="14"/>
  </w:num>
  <w:num w:numId="12">
    <w:abstractNumId w:val="3"/>
  </w:num>
  <w:num w:numId="13">
    <w:abstractNumId w:val="4"/>
  </w:num>
  <w:num w:numId="14">
    <w:abstractNumId w:val="11"/>
  </w:num>
  <w:num w:numId="15">
    <w:abstractNumId w:val="16"/>
  </w:num>
  <w:num w:numId="16">
    <w:abstractNumId w:val="6"/>
  </w:num>
  <w:num w:numId="17">
    <w:abstractNumId w:val="1"/>
  </w:num>
  <w:num w:numId="18">
    <w:abstractNumId w:val="13"/>
  </w:num>
  <w:num w:numId="19">
    <w:abstractNumId w:val="8"/>
  </w:num>
  <w:num w:numId="20">
    <w:abstractNumId w:val="22"/>
  </w:num>
  <w:num w:numId="21">
    <w:abstractNumId w:val="9"/>
  </w:num>
  <w:num w:numId="22">
    <w:abstractNumId w:val="0"/>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0E9"/>
    <w:rsid w:val="0000742F"/>
    <w:rsid w:val="00016555"/>
    <w:rsid w:val="00027221"/>
    <w:rsid w:val="00033514"/>
    <w:rsid w:val="000C2C33"/>
    <w:rsid w:val="000D16A4"/>
    <w:rsid w:val="00100762"/>
    <w:rsid w:val="00114833"/>
    <w:rsid w:val="0012117A"/>
    <w:rsid w:val="001220DC"/>
    <w:rsid w:val="00154518"/>
    <w:rsid w:val="00156086"/>
    <w:rsid w:val="00161DC2"/>
    <w:rsid w:val="00172B4A"/>
    <w:rsid w:val="001B4716"/>
    <w:rsid w:val="00205EE9"/>
    <w:rsid w:val="00214C9B"/>
    <w:rsid w:val="00221014"/>
    <w:rsid w:val="0025411A"/>
    <w:rsid w:val="00266794"/>
    <w:rsid w:val="00272690"/>
    <w:rsid w:val="002772EB"/>
    <w:rsid w:val="002A0D69"/>
    <w:rsid w:val="002F4F24"/>
    <w:rsid w:val="00326E56"/>
    <w:rsid w:val="00354319"/>
    <w:rsid w:val="003653EB"/>
    <w:rsid w:val="00381A7D"/>
    <w:rsid w:val="003834FE"/>
    <w:rsid w:val="00386E3D"/>
    <w:rsid w:val="00387069"/>
    <w:rsid w:val="003C0E20"/>
    <w:rsid w:val="00404418"/>
    <w:rsid w:val="00426E9F"/>
    <w:rsid w:val="0042707B"/>
    <w:rsid w:val="00476EDB"/>
    <w:rsid w:val="00481FD9"/>
    <w:rsid w:val="004A67FD"/>
    <w:rsid w:val="004A741A"/>
    <w:rsid w:val="004C503C"/>
    <w:rsid w:val="004D2C20"/>
    <w:rsid w:val="004E1D37"/>
    <w:rsid w:val="004E6084"/>
    <w:rsid w:val="005071B3"/>
    <w:rsid w:val="0057761D"/>
    <w:rsid w:val="0058703C"/>
    <w:rsid w:val="00587AB0"/>
    <w:rsid w:val="00593A43"/>
    <w:rsid w:val="005A07B6"/>
    <w:rsid w:val="005A21F8"/>
    <w:rsid w:val="005A608F"/>
    <w:rsid w:val="005D240D"/>
    <w:rsid w:val="00611A48"/>
    <w:rsid w:val="00631A55"/>
    <w:rsid w:val="0063413E"/>
    <w:rsid w:val="00634B0D"/>
    <w:rsid w:val="00642917"/>
    <w:rsid w:val="00645FA2"/>
    <w:rsid w:val="006638B7"/>
    <w:rsid w:val="006C0570"/>
    <w:rsid w:val="006D049F"/>
    <w:rsid w:val="006D0D36"/>
    <w:rsid w:val="006E296A"/>
    <w:rsid w:val="00706160"/>
    <w:rsid w:val="00712CAF"/>
    <w:rsid w:val="007161FB"/>
    <w:rsid w:val="00717DFB"/>
    <w:rsid w:val="0074275C"/>
    <w:rsid w:val="00757EB0"/>
    <w:rsid w:val="007878FF"/>
    <w:rsid w:val="007A6CE4"/>
    <w:rsid w:val="007A737B"/>
    <w:rsid w:val="007B0AB3"/>
    <w:rsid w:val="007B27F1"/>
    <w:rsid w:val="007D79B5"/>
    <w:rsid w:val="007F7A42"/>
    <w:rsid w:val="00815370"/>
    <w:rsid w:val="00830DB2"/>
    <w:rsid w:val="00846455"/>
    <w:rsid w:val="00886FD7"/>
    <w:rsid w:val="00895053"/>
    <w:rsid w:val="008958FA"/>
    <w:rsid w:val="008B1FD0"/>
    <w:rsid w:val="008C3005"/>
    <w:rsid w:val="008D137A"/>
    <w:rsid w:val="008E21AF"/>
    <w:rsid w:val="008F0A10"/>
    <w:rsid w:val="008F568F"/>
    <w:rsid w:val="00910433"/>
    <w:rsid w:val="009329F1"/>
    <w:rsid w:val="009459F4"/>
    <w:rsid w:val="009739AC"/>
    <w:rsid w:val="00983BC7"/>
    <w:rsid w:val="009A7433"/>
    <w:rsid w:val="009E5768"/>
    <w:rsid w:val="00A144EB"/>
    <w:rsid w:val="00A43E49"/>
    <w:rsid w:val="00A6218B"/>
    <w:rsid w:val="00A657EE"/>
    <w:rsid w:val="00AC069D"/>
    <w:rsid w:val="00AE27CC"/>
    <w:rsid w:val="00AE3E59"/>
    <w:rsid w:val="00AE4162"/>
    <w:rsid w:val="00B40951"/>
    <w:rsid w:val="00B760E9"/>
    <w:rsid w:val="00BA1B7F"/>
    <w:rsid w:val="00BA2B33"/>
    <w:rsid w:val="00BB165C"/>
    <w:rsid w:val="00BE33AC"/>
    <w:rsid w:val="00C07E14"/>
    <w:rsid w:val="00C110C0"/>
    <w:rsid w:val="00C15D0C"/>
    <w:rsid w:val="00C41770"/>
    <w:rsid w:val="00CB5E59"/>
    <w:rsid w:val="00CE5AED"/>
    <w:rsid w:val="00CF5DB5"/>
    <w:rsid w:val="00D0574D"/>
    <w:rsid w:val="00D05B59"/>
    <w:rsid w:val="00D20483"/>
    <w:rsid w:val="00D25409"/>
    <w:rsid w:val="00D27DE9"/>
    <w:rsid w:val="00D31AE9"/>
    <w:rsid w:val="00D46530"/>
    <w:rsid w:val="00D8502A"/>
    <w:rsid w:val="00D973EF"/>
    <w:rsid w:val="00DB4076"/>
    <w:rsid w:val="00DC7DD0"/>
    <w:rsid w:val="00DD29A0"/>
    <w:rsid w:val="00DE69A7"/>
    <w:rsid w:val="00DF41EB"/>
    <w:rsid w:val="00DF57B2"/>
    <w:rsid w:val="00E04436"/>
    <w:rsid w:val="00E268F8"/>
    <w:rsid w:val="00E32A3D"/>
    <w:rsid w:val="00E572D5"/>
    <w:rsid w:val="00E77760"/>
    <w:rsid w:val="00E83FD7"/>
    <w:rsid w:val="00ED45D1"/>
    <w:rsid w:val="00ED5B45"/>
    <w:rsid w:val="00EE272B"/>
    <w:rsid w:val="00EE381C"/>
    <w:rsid w:val="00EE612E"/>
    <w:rsid w:val="00EF0098"/>
    <w:rsid w:val="00EF38DC"/>
    <w:rsid w:val="00F07F49"/>
    <w:rsid w:val="00F1036C"/>
    <w:rsid w:val="00F269B0"/>
    <w:rsid w:val="00F4391D"/>
    <w:rsid w:val="00F43BCC"/>
    <w:rsid w:val="00F71A61"/>
    <w:rsid w:val="00F77FC0"/>
    <w:rsid w:val="00F83036"/>
    <w:rsid w:val="00FA0213"/>
    <w:rsid w:val="00FA17F2"/>
    <w:rsid w:val="00FF1333"/>
    <w:rsid w:val="00FF7C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9AA78"/>
  <w15:chartTrackingRefBased/>
  <w15:docId w15:val="{F6856C5E-CB03-412E-AF9D-D2B65D144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B760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760E9"/>
  </w:style>
  <w:style w:type="paragraph" w:styleId="Fuzeile">
    <w:name w:val="footer"/>
    <w:basedOn w:val="Standard"/>
    <w:link w:val="FuzeileZchn"/>
    <w:uiPriority w:val="99"/>
    <w:unhideWhenUsed/>
    <w:rsid w:val="00B760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760E9"/>
  </w:style>
  <w:style w:type="paragraph" w:styleId="Listenabsatz">
    <w:name w:val="List Paragraph"/>
    <w:basedOn w:val="Standard"/>
    <w:uiPriority w:val="34"/>
    <w:qFormat/>
    <w:rsid w:val="00C15D0C"/>
    <w:pPr>
      <w:spacing w:after="200" w:line="276" w:lineRule="auto"/>
      <w:ind w:left="720"/>
      <w:contextualSpacing/>
    </w:pPr>
  </w:style>
  <w:style w:type="character" w:styleId="Hyperlink">
    <w:name w:val="Hyperlink"/>
    <w:basedOn w:val="Absatz-Standardschriftart"/>
    <w:uiPriority w:val="99"/>
    <w:unhideWhenUsed/>
    <w:rsid w:val="00C4177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56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624</Words>
  <Characters>3935</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HS Pforzheim</Company>
  <LinksUpToDate>false</LinksUpToDate>
  <CharactersWithSpaces>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Bewerbung.co</dc:creator>
  <cp:keywords/>
  <dc:description/>
  <cp:lastModifiedBy>Paul Demny</cp:lastModifiedBy>
  <cp:revision>45</cp:revision>
  <cp:lastPrinted>2014-01-08T20:34:00Z</cp:lastPrinted>
  <dcterms:created xsi:type="dcterms:W3CDTF">2014-01-08T20:38:00Z</dcterms:created>
  <dcterms:modified xsi:type="dcterms:W3CDTF">2018-03-01T05:49:00Z</dcterms:modified>
</cp:coreProperties>
</file>